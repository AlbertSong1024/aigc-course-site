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E05FC"/>
    <w:p w14:paraId="69E3B327"/>
    <w:p w14:paraId="307287C3"/>
    <w:p w14:paraId="7F11A38A">
      <w:pPr>
        <w:jc w:val="center"/>
      </w:pPr>
      <w:r>
        <w:drawing>
          <wp:inline distT="0" distB="0" distL="114300" distR="114300">
            <wp:extent cx="5213985" cy="1044575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rcRect t="10864" b="60795"/>
                    <a:stretch>
                      <a:fillRect/>
                    </a:stretch>
                  </pic:blipFill>
                  <pic:spPr>
                    <a:xfrm>
                      <a:off x="0" y="0"/>
                      <a:ext cx="5213985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E572"/>
    <w:p w14:paraId="126CC310"/>
    <w:p w14:paraId="7BF2F68C">
      <w:pPr>
        <w:spacing w:line="240" w:lineRule="auto"/>
        <w:jc w:val="center"/>
        <w:rPr>
          <w:rFonts w:hint="default" w:ascii="黑体" w:hAnsi="黑体" w:eastAsia="黑体"/>
          <w:b/>
          <w:sz w:val="56"/>
          <w:lang w:val="en-US" w:eastAsia="zh-CN"/>
        </w:rPr>
      </w:pPr>
      <w:r>
        <w:rPr>
          <w:rFonts w:hint="eastAsia" w:ascii="黑体" w:hAnsi="黑体" w:eastAsia="黑体"/>
          <w:b/>
          <w:sz w:val="56"/>
          <w:lang w:val="en-US" w:eastAsia="zh-CN"/>
        </w:rPr>
        <w:t>《AIGC应用与实践》</w:t>
      </w:r>
    </w:p>
    <w:p w14:paraId="20DC73E4">
      <w:pPr>
        <w:spacing w:line="240" w:lineRule="auto"/>
        <w:jc w:val="center"/>
        <w:rPr>
          <w:rFonts w:hint="default" w:eastAsia="黑体"/>
          <w:lang w:val="en-US" w:eastAsia="zh-CN"/>
        </w:rPr>
      </w:pPr>
      <w:r>
        <w:rPr>
          <w:rFonts w:hint="eastAsia" w:ascii="黑体" w:hAnsi="黑体" w:eastAsia="黑体"/>
          <w:b/>
          <w:sz w:val="56"/>
          <w:lang w:val="en-US" w:eastAsia="zh-CN"/>
        </w:rPr>
        <w:t>实训报告</w:t>
      </w:r>
    </w:p>
    <w:p w14:paraId="4708BD2B"/>
    <w:p w14:paraId="5714BF4C"/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4535"/>
      </w:tblGrid>
      <w:tr w14:paraId="0F493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99C70DF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 xml:space="preserve">学    </w:t>
            </w:r>
            <w:r>
              <w:rPr>
                <w:rFonts w:hint="eastAsia" w:ascii="宋体" w:hAnsi="宋体" w:eastAsia="宋体"/>
                <w:b w:val="0"/>
                <w:sz w:val="28"/>
                <w:lang w:val="en-US" w:eastAsia="zh-CN"/>
              </w:rPr>
              <w:t>期</w:t>
            </w:r>
            <w:r>
              <w:rPr>
                <w:rFonts w:ascii="宋体" w:hAnsi="宋体" w:eastAsia="宋体"/>
                <w:b w:val="0"/>
                <w:sz w:val="28"/>
              </w:rPr>
              <w:t>：</w:t>
            </w:r>
          </w:p>
        </w:tc>
        <w:tc>
          <w:tcPr>
            <w:tcW w:w="4535" w:type="dxa"/>
          </w:tcPr>
          <w:p w14:paraId="12422E5C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>2026-2027学年  第一学期</w:t>
            </w:r>
          </w:p>
        </w:tc>
      </w:tr>
      <w:tr w14:paraId="29FEC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F995140">
            <w:pPr>
              <w:spacing w:before="120" w:after="120"/>
              <w:jc w:val="righ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ascii="宋体" w:hAnsi="宋体" w:eastAsia="宋体"/>
                <w:b w:val="0"/>
                <w:sz w:val="28"/>
              </w:rPr>
              <w:t>学    院：</w:t>
            </w:r>
          </w:p>
        </w:tc>
        <w:tc>
          <w:tcPr>
            <w:tcW w:w="4535" w:type="dxa"/>
          </w:tcPr>
          <w:p w14:paraId="78A2A39F">
            <w:pPr>
              <w:spacing w:before="120" w:after="120"/>
              <w:jc w:val="left"/>
              <w:rPr>
                <w:rFonts w:ascii="宋体" w:hAnsi="宋体" w:eastAsia="宋体"/>
                <w:b w:val="0"/>
                <w:sz w:val="28"/>
              </w:rPr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未来技术应用学院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41BF6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5EF2FC06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专    业：</w:t>
            </w:r>
          </w:p>
        </w:tc>
        <w:tc>
          <w:tcPr>
            <w:tcW w:w="4535" w:type="dxa"/>
          </w:tcPr>
          <w:p w14:paraId="077F84D2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人工智能技术应用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17C692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6CDA585F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班    级：</w:t>
            </w:r>
          </w:p>
        </w:tc>
        <w:tc>
          <w:tcPr>
            <w:tcW w:w="4535" w:type="dxa"/>
            <w:vAlign w:val="top"/>
          </w:tcPr>
          <w:p w14:paraId="590D083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2024人工智能 班</w:t>
            </w:r>
            <w:r>
              <w:rPr>
                <w:rFonts w:ascii="宋体" w:hAnsi="宋体" w:eastAsia="宋体"/>
                <w:b w:val="0"/>
                <w:sz w:val="28"/>
              </w:rPr>
              <w:t>___</w:t>
            </w:r>
          </w:p>
        </w:tc>
      </w:tr>
      <w:tr w14:paraId="09067F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73F837B4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姓    名：</w:t>
            </w:r>
          </w:p>
        </w:tc>
        <w:tc>
          <w:tcPr>
            <w:tcW w:w="4535" w:type="dxa"/>
            <w:vAlign w:val="top"/>
          </w:tcPr>
          <w:p w14:paraId="034DC1AA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 w14:paraId="49663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FB1AF81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学    号：</w:t>
            </w:r>
          </w:p>
        </w:tc>
        <w:tc>
          <w:tcPr>
            <w:tcW w:w="4535" w:type="dxa"/>
            <w:vAlign w:val="top"/>
          </w:tcPr>
          <w:p w14:paraId="51C8A1C6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              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  <w:tr w14:paraId="02F72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0E7AEB2E">
            <w:pPr>
              <w:spacing w:before="120" w:after="120"/>
              <w:jc w:val="right"/>
            </w:pPr>
            <w:r>
              <w:rPr>
                <w:rFonts w:ascii="宋体" w:hAnsi="宋体" w:eastAsia="宋体"/>
                <w:b w:val="0"/>
                <w:sz w:val="28"/>
              </w:rPr>
              <w:t>日    期：</w:t>
            </w:r>
          </w:p>
        </w:tc>
        <w:tc>
          <w:tcPr>
            <w:tcW w:w="4535" w:type="dxa"/>
            <w:vAlign w:val="top"/>
          </w:tcPr>
          <w:p w14:paraId="2D48457B">
            <w:pPr>
              <w:spacing w:before="120" w:after="120"/>
              <w:jc w:val="left"/>
            </w:pPr>
            <w:r>
              <w:rPr>
                <w:rFonts w:hint="eastAsia" w:ascii="宋体" w:hAnsi="宋体" w:eastAsia="宋体"/>
                <w:b w:val="0"/>
                <w:sz w:val="28"/>
                <w:u w:val="single"/>
                <w:lang w:val="en-US" w:eastAsia="zh-CN"/>
              </w:rPr>
              <w:t xml:space="preserve">     2026年  月  日    </w:t>
            </w:r>
            <w:r>
              <w:rPr>
                <w:rFonts w:ascii="宋体" w:hAnsi="宋体" w:eastAsia="宋体"/>
                <w:b w:val="0"/>
                <w:sz w:val="28"/>
              </w:rPr>
              <w:t>_</w:t>
            </w:r>
          </w:p>
        </w:tc>
      </w:tr>
    </w:tbl>
    <w:p w14:paraId="7BF6CEED"/>
    <w:p w14:paraId="18AEEC6B">
      <w:pPr>
        <w:sectPr>
          <w:pgSz w:w="12240" w:h="15840"/>
          <w:pgMar w:top="1417" w:right="1701" w:bottom="1417" w:left="1701" w:header="720" w:footer="720" w:gutter="0"/>
          <w:cols w:space="720" w:num="1"/>
          <w:docGrid w:linePitch="360" w:charSpace="0"/>
        </w:sectPr>
      </w:pPr>
    </w:p>
    <w:p w14:paraId="235463BA">
      <w:bookmarkStart w:id="0" w:name="_GoBack"/>
      <w:bookmarkEnd w:id="0"/>
    </w:p>
    <w:p>
      <w:r>
        <w:rPr>
          <w:rFonts w:hint="eastAsia"/>
        </w:rPr>
        <w:t xml:space="preserve">实训名称：实训四　同一份素材发两个平台，并让下一篇写得更省力</w:t>
      </w:r>
    </w:p>
    <w:p>
      <w:r>
        <w:rPr>
          <w:rFonts w:hint="eastAsia"/>
          <w:b w:val="1"/>
        </w:rPr>
        <w:t xml:space="preserve">一、我做了什么（3–5 条，写清你发了什么指令、产出了什么文件）</w:t>
      </w:r>
    </w:p>
    <w:p>
      <w:r>
        <w:rPr>
          <w:rFonts w:hint="eastAsia"/>
        </w:rPr>
        <w:t xml:space="preserve">1、</w:t>
      </w:r>
    </w:p>
    <w:p>
      <w:r>
        <w:rPr>
          <w:rFonts w:hint="eastAsia"/>
        </w:rPr>
        <w:t xml:space="preserve">2、</w:t>
      </w:r>
    </w:p>
    <w:p>
      <w:r>
        <w:rPr>
          <w:rFonts w:hint="eastAsia"/>
        </w:rPr>
        <w:t xml:space="preserve">3、</w:t>
      </w:r>
    </w:p>
    <w:p>
      <w:r>
        <w:rPr>
          <w:rFonts w:hint="eastAsia"/>
        </w:rPr>
        <w:t xml:space="preserve">4、</w:t>
      </w:r>
    </w:p>
    <w:p>
      <w:r>
        <w:rPr>
          <w:rFonts w:hint="eastAsia"/>
          <w:b w:val="1"/>
        </w:rPr>
        <w:t xml:space="preserve">二、事实核对记录（六条逐条写怎么核的，至少 1 条 AI 出过的问题）</w:t>
      </w:r>
    </w:p>
    <w:p>
      <w:r>
        <w:rPr>
          <w:rFonts w:hint="eastAsia"/>
        </w:rPr>
        <w:t xml:space="preserve">核对 1：核了　　　　　　　　，怎么核的：　　　　　　　　　，结果：</w:t>
      </w:r>
    </w:p>
    <w:p>
      <w:r>
        <w:rPr>
          <w:rFonts w:hint="eastAsia"/>
        </w:rPr>
        <w:t xml:space="preserve">核对 2：核了　　　　　　　　，怎么核的：　　　　　　　　　，结果：</w:t>
      </w:r>
    </w:p>
    <w:p>
      <w:r>
        <w:rPr>
          <w:rFonts w:hint="eastAsia"/>
        </w:rPr>
        <w:t xml:space="preserve">核对 3：核了　　　　　　　　，怎么核的：　　　　　　　　　，结果：</w:t>
      </w:r>
    </w:p>
    <w:p>
      <w:r>
        <w:rPr>
          <w:rFonts w:hint="eastAsia"/>
        </w:rPr>
        <w:t xml:space="preserve">核对 4：核了　　　　　　　　，怎么核的：　　　　　　　　　，结果：</w:t>
      </w:r>
    </w:p>
    <w:p>
      <w:r>
        <w:rPr>
          <w:rFonts w:hint="eastAsia"/>
        </w:rPr>
        <w:t xml:space="preserve">核对 5：核了　　　　　　　　，怎么核的：　　　　　　　　　，结果：</w:t>
      </w:r>
    </w:p>
    <w:p>
      <w:r>
        <w:rPr>
          <w:rFonts w:hint="eastAsia"/>
        </w:rPr>
        <w:t xml:space="preserve">核对 6：核了　　　　　　　　，怎么核的：　　　　　　　　　，结果：</w:t>
      </w:r>
    </w:p>
    <w:p>
      <w:r>
        <w:rPr>
          <w:rFonts w:hint="eastAsia"/>
        </w:rPr>
        <w:t xml:space="preserve">AI 出过的问题（至少 1 条，写清是什么问题、我怎么发现的、怎么让它改的）：</w:t>
      </w:r>
    </w:p>
    <w:p>
      <w:r>
        <w:rPr>
          <w:rFonts w:hint="eastAsia"/>
          <w:b w:val="1"/>
        </w:rPr>
        <w:t xml:space="preserve">三、双平台差异说明（至少 3 处具体改动，写「风格不同」不算）</w:t>
      </w:r>
    </w:p>
    <w:p>
      <w:r>
        <w:rPr>
          <w:rFonts w:hint="eastAsia"/>
        </w:rPr>
        <w:t xml:space="preserve">差异 1（开头怎么改）：</w:t>
      </w:r>
    </w:p>
    <w:p>
      <w:r>
        <w:rPr>
          <w:rFonts w:hint="eastAsia"/>
        </w:rPr>
        <w:t xml:space="preserve">差异 2（段落怎么切）：</w:t>
      </w:r>
    </w:p>
    <w:p>
      <w:r>
        <w:rPr>
          <w:rFonts w:hint="eastAsia"/>
        </w:rPr>
        <w:t xml:space="preserve">差异 3（语气 / 标签怎么变）：</w:t>
      </w:r>
    </w:p>
    <w:p>
      <w:r>
        <w:rPr>
          <w:rFonts w:hint="eastAsia"/>
          <w:b w:val="1"/>
        </w:rPr>
        <w:t xml:space="preserve">四、GEO 改动验收</w:t>
      </w:r>
    </w:p>
    <w:p>
      <w:r>
        <w:rPr>
          <w:rFonts w:hint="eastAsia"/>
        </w:rPr>
        <w:t xml:space="preserve">改动说明共　　　条，逐条对照两版原文后：属实　　　条，对不上　　　条（写清哪条）：</w:t>
      </w:r>
    </w:p>
    <w:p>
      <w:r>
        <w:rPr>
          <w:rFonts w:hint="eastAsia"/>
        </w:rPr>
        <w:t xml:space="preserve">有没有事实被「优化」掉（模糊说法被改得很确定）：</w:t>
      </w:r>
    </w:p>
    <w:p>
      <w:r>
        <w:rPr>
          <w:rFonts w:hint="eastAsia"/>
        </w:rPr>
        <w:t xml:space="preserve">□ 有（我拦下了，怎么拦的：　　　　　　　　）</w:t>
      </w:r>
    </w:p>
    <w:p>
      <w:r>
        <w:rPr>
          <w:rFonts w:hint="eastAsia"/>
        </w:rPr>
        <w:t xml:space="preserve">□ 有（放行了，为什么：　　　　　　　　　　）</w:t>
      </w:r>
    </w:p>
    <w:p>
      <w:r>
        <w:rPr>
          <w:rFonts w:hint="eastAsia"/>
        </w:rPr>
        <w:t xml:space="preserve">□ 没有（我重点查了这些数字和时间：　　　　　　）</w:t>
      </w:r>
    </w:p>
    <w:p>
      <w:r>
        <w:rPr>
          <w:rFonts w:hint="eastAsia"/>
          <w:b w:val="1"/>
        </w:rPr>
        <w:t xml:space="preserve">五、指令模板试跑（换一个主题，原主题重跑不算）</w:t>
      </w:r>
    </w:p>
    <w:p>
      <w:r>
        <w:rPr>
          <w:rFonts w:hint="eastAsia"/>
        </w:rPr>
        <w:t xml:space="preserve">新主题：</w:t>
      </w:r>
    </w:p>
    <w:p>
      <w:r>
        <w:rPr>
          <w:rFonts w:hint="eastAsia"/>
        </w:rPr>
        <w:t xml:space="preserve">哪条模板直接能用：</w:t>
      </w:r>
    </w:p>
    <w:p>
      <w:r>
        <w:rPr>
          <w:rFonts w:hint="eastAsia"/>
        </w:rPr>
        <w:t xml:space="preserve">哪条要改、改成什么样、为什么：</w:t>
      </w:r>
    </w:p>
    <w:p>
      <w:r>
        <w:rPr>
          <w:rFonts w:hint="eastAsia"/>
        </w:rPr>
        <w:t xml:space="preserve">试跑结果（产出了什么文件、质量如何）：</w:t>
      </w:r>
    </w:p>
    <w:p>
      <w:r>
        <w:rPr>
          <w:rFonts w:hint="eastAsia"/>
          <w:b w:val="1"/>
        </w:rPr>
        <w:t xml:space="preserve">六、学到了什么（1–2 句，写自己的收获）</w:t>
      </w:r>
    </w:p>
    <w:p>
      <w:r>
        <w:rPr>
          <w:rFonts w:hint="eastAsia"/>
        </w:rPr>
        <w:t xml:space="preserve">收获：</w:t>
      </w:r>
    </w:p>
    <w:sectPr>
      <w:footerReference r:id="rId5" w:type="default"/>
      <w:pgSz w:w="12240" w:h="15840"/>
      <w:pgMar w:top="1417" w:right="1701" w:bottom="1417" w:left="1701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玄三M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8E85B0">
    <w:pPr>
      <w:pStyle w:val="24"/>
    </w:pPr>
    <w:r>
      <w:rPr>
        <w:sz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96689DE">
                          <w:pPr>
                            <w:pStyle w:val="2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fyKa9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96689DE">
                    <w:pPr>
                      <w:pStyle w:val="2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2012CB"/>
    <w:rsid w:val="30AE6907"/>
    <w:rsid w:val="318A687A"/>
    <w:rsid w:val="6AF1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</Words>
  <Characters>127</Characters>
  <Lines>0</Lines>
  <Paragraphs>0</Paragraphs>
  <TotalTime>9</TotalTime>
  <ScaleCrop>false</ScaleCrop>
  <LinksUpToDate>false</LinksUpToDate>
  <CharactersWithSpaces>161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嘻嘻</cp:lastModifiedBy>
  <dcterms:modified xsi:type="dcterms:W3CDTF">2026-10-18T15:52:45Z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eyJoZGlkIjoiYjAwYjE3YmM1N2Q5YWQ5YTA2MzNjMmQzYTMwZTBmMmYiLCJ1c2VySWQiOiI1MzIwNjkwMjYifQ==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94EB20B9909349749DDB58E96EF0028E_12</vt:lpwstr>
  </property>
</Properties>
</file>