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05FC"/>
    <w:p w14:paraId="69E3B327"/>
    <w:p w14:paraId="307287C3"/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/>
    <w:p w14:paraId="126CC310"/>
    <w:p w14:paraId="7BF2F68C">
      <w:pPr>
        <w:spacing w:line="240" w:lineRule="auto"/>
        <w:jc w:val="center"/>
        <w:rPr>
          <w:rFonts w:hint="default" w:ascii="黑体" w:hAnsi="黑体" w:eastAsia="黑体"/>
          <w:b/>
          <w:sz w:val="56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实训报告</w:t>
      </w:r>
    </w:p>
    <w:p w14:paraId="4708BD2B"/>
    <w:p w14:paraId="5714BF4C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0F49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 w14:paraId="29FE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41BF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17C69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0906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49663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02F7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/>
    <w:p w14:paraId="18AEEC6B">
      <w:pPr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235463BA">
      <w:bookmarkStart w:id="0" w:name="_GoBack"/>
      <w:bookmarkEnd w:id="0"/>
    </w:p>
    <w:p>
      <w:r>
        <w:rPr>
          <w:rFonts w:hint="eastAsia"/>
        </w:rPr>
        <w:t xml:space="preserve">实训名称：实训五　把职业规划做成一条能查证、能执行的链路</w:t>
      </w:r>
    </w:p>
    <w:p>
      <w:r>
        <w:rPr>
          <w:rFonts w:hint="eastAsia"/>
          <w:b w:val="1"/>
        </w:rPr>
        <w:t xml:space="preserve">一、我做了什么（3–5 条，写清发了什么指令、产出了什么文件）</w:t>
      </w:r>
    </w:p>
    <w:p>
      <w:r>
        <w:rPr>
          <w:rFonts w:hint="eastAsia"/>
        </w:rPr>
        <w:t xml:space="preserve">1、</w:t>
      </w:r>
    </w:p>
    <w:p>
      <w:r>
        <w:rPr>
          <w:rFonts w:hint="eastAsia"/>
        </w:rPr>
        <w:t xml:space="preserve">2、</w:t>
      </w:r>
    </w:p>
    <w:p>
      <w:r>
        <w:rPr>
          <w:rFonts w:hint="eastAsia"/>
        </w:rPr>
        <w:t xml:space="preserve">3、</w:t>
      </w:r>
    </w:p>
    <w:p>
      <w:r>
        <w:rPr>
          <w:rFonts w:hint="eastAsia"/>
        </w:rPr>
        <w:t xml:space="preserve">4、</w:t>
      </w:r>
    </w:p>
    <w:p>
      <w:r>
        <w:rPr>
          <w:rFonts w:hint="eastAsia"/>
          <w:b w:val="1"/>
        </w:rPr>
        <w:t xml:space="preserve">二、SWOT 四格证据（四格各 ≥3 条，每条结论 + 依据 + 依据来源）</w:t>
      </w:r>
    </w:p>
    <w:p>
      <w:r>
        <w:rPr>
          <w:rFonts w:hint="eastAsia"/>
        </w:rPr>
        <w:t xml:space="preserve">优势（≥3 条）：</w:t>
      </w:r>
    </w:p>
    <w:p>
      <w:r>
        <w:rPr>
          <w:rFonts w:hint="eastAsia"/>
        </w:rPr>
        <w:t xml:space="preserve">1、结论：　　　　　　　依据：　　　　　　　　来源：</w:t>
      </w:r>
    </w:p>
    <w:p>
      <w:r>
        <w:rPr>
          <w:rFonts w:hint="eastAsia"/>
        </w:rPr>
        <w:t xml:space="preserve">2、结论：　　　　　　　依据：　　　　　　　　来源：</w:t>
      </w:r>
    </w:p>
    <w:p>
      <w:r>
        <w:rPr>
          <w:rFonts w:hint="eastAsia"/>
        </w:rPr>
        <w:t xml:space="preserve">3、结论：　　　　　　　依据：　　　　　　　　来源：</w:t>
      </w:r>
    </w:p>
    <w:p>
      <w:r>
        <w:rPr>
          <w:rFonts w:hint="eastAsia"/>
        </w:rPr>
        <w:t xml:space="preserve">劣势（≥3 条）：</w:t>
      </w:r>
    </w:p>
    <w:p>
      <w:r>
        <w:rPr>
          <w:rFonts w:hint="eastAsia"/>
        </w:rPr>
        <w:t xml:space="preserve">1、结论：　　　　　　　依据：　　　　　　　　来源：</w:t>
      </w:r>
    </w:p>
    <w:p>
      <w:r>
        <w:rPr>
          <w:rFonts w:hint="eastAsia"/>
        </w:rPr>
        <w:t xml:space="preserve">2、结论：　　　　　　　依据：　　　　　　　　来源：</w:t>
      </w:r>
    </w:p>
    <w:p>
      <w:r>
        <w:rPr>
          <w:rFonts w:hint="eastAsia"/>
        </w:rPr>
        <w:t xml:space="preserve">3、结论：　　　　　　　依据：　　　　　　　　来源：</w:t>
      </w:r>
    </w:p>
    <w:p>
      <w:r>
        <w:rPr>
          <w:rFonts w:hint="eastAsia"/>
        </w:rPr>
        <w:t xml:space="preserve">机会（≥3 条）：</w:t>
      </w:r>
    </w:p>
    <w:p>
      <w:r>
        <w:rPr>
          <w:rFonts w:hint="eastAsia"/>
        </w:rPr>
        <w:t xml:space="preserve">1、结论：　　　　　　　依据：　　　　　　　　来源：</w:t>
      </w:r>
    </w:p>
    <w:p>
      <w:r>
        <w:rPr>
          <w:rFonts w:hint="eastAsia"/>
        </w:rPr>
        <w:t xml:space="preserve">2、结论：　　　　　　　依据：　　　　　　　　来源：</w:t>
      </w:r>
    </w:p>
    <w:p>
      <w:r>
        <w:rPr>
          <w:rFonts w:hint="eastAsia"/>
        </w:rPr>
        <w:t xml:space="preserve">3、结论：　　　　　　　依据：　　　　　　　　来源：</w:t>
      </w:r>
    </w:p>
    <w:p>
      <w:r>
        <w:rPr>
          <w:rFonts w:hint="eastAsia"/>
        </w:rPr>
        <w:t xml:space="preserve">威胁（≥3 条）：</w:t>
      </w:r>
    </w:p>
    <w:p>
      <w:r>
        <w:rPr>
          <w:rFonts w:hint="eastAsia"/>
        </w:rPr>
        <w:t xml:space="preserve">1、结论：　　　　　　　依据：　　　　　　　　来源：</w:t>
      </w:r>
    </w:p>
    <w:p>
      <w:r>
        <w:rPr>
          <w:rFonts w:hint="eastAsia"/>
        </w:rPr>
        <w:t xml:space="preserve">2、结论：　　　　　　　依据：　　　　　　　　来源：</w:t>
      </w:r>
    </w:p>
    <w:p>
      <w:r>
        <w:rPr>
          <w:rFonts w:hint="eastAsia"/>
        </w:rPr>
        <w:t xml:space="preserve">3、结论：　　　　　　　依据：　　　　　　　　来源：</w:t>
      </w:r>
    </w:p>
    <w:p>
      <w:r>
        <w:rPr>
          <w:rFonts w:hint="eastAsia"/>
        </w:rPr>
        <w:t xml:space="preserve">我删掉的形容词（至少 2 个）：</w:t>
      </w:r>
    </w:p>
    <w:p>
      <w:r>
        <w:rPr>
          <w:rFonts w:hint="eastAsia"/>
          <w:b w:val="1"/>
        </w:rPr>
        <w:t xml:space="preserve">三、调研来源链</w:t>
      </w:r>
    </w:p>
    <w:p>
      <w:r>
        <w:rPr>
          <w:rFonts w:hint="eastAsia"/>
        </w:rPr>
        <w:t xml:space="preserve">每条结论的来源（逐条列出）：</w:t>
      </w:r>
    </w:p>
    <w:p>
      <w:r>
        <w:rPr>
          <w:rFonts w:hint="eastAsia"/>
        </w:rPr>
        <w:t xml:space="preserve">它拿不出来源的那条结论及我的处理（□ 删掉　□ 降级　□ 标「待核」）：</w:t>
      </w:r>
    </w:p>
    <w:p>
      <w:r>
        <w:rPr>
          <w:rFonts w:hint="eastAsia"/>
          <w:b w:val="1"/>
        </w:rPr>
        <w:t xml:space="preserve">四、差距清单怎么来的（每条指到 JD 的具体一句）</w:t>
      </w:r>
    </w:p>
    <w:p>
      <w:r>
        <w:rPr>
          <w:rFonts w:hint="eastAsia"/>
        </w:rPr>
        <w:t xml:space="preserve">差距 1：对照 JD 原句「　　　　　　　　　　」，具体差在：</w:t>
      </w:r>
    </w:p>
    <w:p>
      <w:r>
        <w:rPr>
          <w:rFonts w:hint="eastAsia"/>
        </w:rPr>
        <w:t xml:space="preserve">差距 2：对照 JD 原句「　　　　　　　　　　」，具体差在：</w:t>
      </w:r>
    </w:p>
    <w:p>
      <w:r>
        <w:rPr>
          <w:rFonts w:hint="eastAsia"/>
        </w:rPr>
        <w:t xml:space="preserve">差距 3：对照 JD 原句「　　　　　　　　　　」，具体差在：</w:t>
      </w:r>
    </w:p>
    <w:p>
      <w:r>
        <w:rPr>
          <w:rFonts w:hint="eastAsia"/>
          <w:b w:val="1"/>
        </w:rPr>
        <w:t xml:space="preserve">五、行动计划闭环（每条指回能力地图 + SMART 五关全过）</w:t>
      </w:r>
    </w:p>
    <w:p>
      <w:r>
        <w:rPr>
          <w:rFonts w:hint="eastAsia"/>
        </w:rPr>
        <w:t xml:space="preserve">行动 1：能力地图里对应　　　　　（□ 不会　□ 半会）</w:t>
      </w:r>
    </w:p>
    <w:p>
      <w:r>
        <w:rPr>
          <w:rFonts w:hint="eastAsia"/>
        </w:rPr>
        <w:t xml:space="preserve">S 具体：　　　　　　　　　M 可衡量：　　　　　　　　　A 可实现：</w:t>
      </w:r>
    </w:p>
    <w:p>
      <w:r>
        <w:rPr>
          <w:rFonts w:hint="eastAsia"/>
        </w:rPr>
        <w:t xml:space="preserve">R 相关（抄出对应 JD 原句）：</w:t>
      </w:r>
    </w:p>
    <w:p>
      <w:r>
        <w:rPr>
          <w:rFonts w:hint="eastAsia"/>
        </w:rPr>
        <w:t xml:space="preserve">T 有期限（必须写成 2026-xx-xx）：</w:t>
      </w:r>
    </w:p>
    <w:p>
      <w:r>
        <w:rPr>
          <w:rFonts w:hint="eastAsia"/>
        </w:rPr>
        <w:t xml:space="preserve">行动 2：能力地图里对应　　　　　（□ 不会　□ 半会）</w:t>
      </w:r>
    </w:p>
    <w:p>
      <w:r>
        <w:rPr>
          <w:rFonts w:hint="eastAsia"/>
        </w:rPr>
        <w:t xml:space="preserve">S 具体：　　　　　　　　　M 可衡量：　　　　　　　　　A 可实现：</w:t>
      </w:r>
    </w:p>
    <w:p>
      <w:r>
        <w:rPr>
          <w:rFonts w:hint="eastAsia"/>
        </w:rPr>
        <w:t xml:space="preserve">R 相关（抄出对应 JD 原句）：</w:t>
      </w:r>
    </w:p>
    <w:p>
      <w:r>
        <w:rPr>
          <w:rFonts w:hint="eastAsia"/>
        </w:rPr>
        <w:t xml:space="preserve">T 有期限（必须写成 2026-xx-xx）：</w:t>
      </w:r>
    </w:p>
    <w:p>
      <w:r>
        <w:rPr>
          <w:rFonts w:hint="eastAsia"/>
        </w:rPr>
        <w:t xml:space="preserve">行动 3：能力地图里对应　　　　　（□ 不会　□ 半会）</w:t>
      </w:r>
    </w:p>
    <w:p>
      <w:r>
        <w:rPr>
          <w:rFonts w:hint="eastAsia"/>
        </w:rPr>
        <w:t xml:space="preserve">S 具体：　　　　　　　　　M 可衡量：　　　　　　　　　A 可实现：</w:t>
      </w:r>
    </w:p>
    <w:p>
      <w:r>
        <w:rPr>
          <w:rFonts w:hint="eastAsia"/>
        </w:rPr>
        <w:t xml:space="preserve">R 相关（抄出对应 JD 原句）：</w:t>
      </w:r>
    </w:p>
    <w:p>
      <w:r>
        <w:rPr>
          <w:rFonts w:hint="eastAsia"/>
        </w:rPr>
        <w:t xml:space="preserve">T 有期限（必须写成 2026-xx-xx）：</w:t>
      </w:r>
    </w:p>
    <w:p>
      <w:r>
        <w:rPr>
          <w:rFonts w:hint="eastAsia"/>
        </w:rPr>
        <w:t xml:space="preserve">五关自检结果：S 过　　条 / M 过　　条 / A 过　　条 / R 过　　条 / T 过　　条（共　　条行动）</w:t>
      </w:r>
    </w:p>
    <w:p>
      <w:r>
        <w:rPr>
          <w:rFonts w:hint="eastAsia"/>
          <w:b w:val="1"/>
        </w:rPr>
        <w:t xml:space="preserve">六、学到了什么（1–2 句，写自己的收获）</w:t>
      </w:r>
    </w:p>
    <w:p>
      <w:r>
        <w:rPr>
          <w:rFonts w:hint="eastAsia"/>
        </w:rPr>
        <w:t xml:space="preserve">收获：</w:t>
      </w:r>
    </w:p>
    <w:sectPr>
      <w:footerReference r:id="rId5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85B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689D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689D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127</Characters>
  <Lines>0</Lines>
  <Paragraphs>0</Paragraphs>
  <TotalTime>9</TotalTime>
  <ScaleCrop>false</ScaleCrop>
  <LinksUpToDate>false</LinksUpToDate>
  <CharactersWithSpaces>161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嘻嘻</cp:lastModifiedBy>
  <dcterms:modified xsi:type="dcterms:W3CDTF">2026-10-18T15:52:45Z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