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E05FC"/>
    <w:p w14:paraId="69E3B327"/>
    <w:p w14:paraId="307287C3"/>
    <w:p w14:paraId="7F11A38A">
      <w:pPr>
        <w:jc w:val="center"/>
      </w:pPr>
      <w:r>
        <w:drawing>
          <wp:inline distT="0" distB="0" distL="114300" distR="114300">
            <wp:extent cx="5213985" cy="10445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0864" b="60795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E572"/>
    <w:p w14:paraId="126CC310"/>
    <w:p w14:paraId="7BF2F68C">
      <w:pPr>
        <w:spacing w:line="240" w:lineRule="auto"/>
        <w:jc w:val="center"/>
        <w:rPr>
          <w:rFonts w:hint="default" w:ascii="黑体" w:hAnsi="黑体" w:eastAsia="黑体"/>
          <w:b/>
          <w:sz w:val="56"/>
          <w:lang w:val="en-US" w:eastAsia="zh-CN"/>
        </w:rPr>
      </w:pPr>
      <w:r>
        <w:rPr>
          <w:rFonts w:hint="eastAsia" w:ascii="黑体" w:hAnsi="黑体" w:eastAsia="黑体"/>
          <w:b/>
          <w:sz w:val="56"/>
          <w:lang w:val="en-US" w:eastAsia="zh-CN"/>
        </w:rPr>
        <w:t>《AIGC应用与实践》</w:t>
      </w:r>
    </w:p>
    <w:p w14:paraId="20DC73E4">
      <w:pPr>
        <w:spacing w:line="24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sz w:val="56"/>
          <w:lang w:val="en-US" w:eastAsia="zh-CN"/>
        </w:rPr>
        <w:t>实训报告</w:t>
      </w:r>
    </w:p>
    <w:p w14:paraId="4708BD2B"/>
    <w:p w14:paraId="5714BF4C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0F493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9C70DF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 xml:space="preserve">学    </w:t>
            </w:r>
            <w:r>
              <w:rPr>
                <w:rFonts w:hint="eastAsia" w:ascii="宋体" w:hAnsi="宋体" w:eastAsia="宋体"/>
                <w:b w:val="0"/>
                <w:sz w:val="28"/>
                <w:lang w:val="en-US" w:eastAsia="zh-CN"/>
              </w:rPr>
              <w:t>期</w:t>
            </w:r>
            <w:r>
              <w:rPr>
                <w:rFonts w:ascii="宋体" w:hAnsi="宋体" w:eastAsia="宋体"/>
                <w:b w:val="0"/>
                <w:sz w:val="28"/>
              </w:rPr>
              <w:t>：</w:t>
            </w:r>
          </w:p>
        </w:tc>
        <w:tc>
          <w:tcPr>
            <w:tcW w:w="4535" w:type="dxa"/>
          </w:tcPr>
          <w:p w14:paraId="12422E5C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>2026-2027学年  第一学期</w:t>
            </w:r>
          </w:p>
        </w:tc>
      </w:tr>
      <w:tr w14:paraId="29FEC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995140">
            <w:pPr>
              <w:spacing w:before="120" w:after="120"/>
              <w:jc w:val="righ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ascii="宋体" w:hAnsi="宋体" w:eastAsia="宋体"/>
                <w:b w:val="0"/>
                <w:sz w:val="28"/>
              </w:rPr>
              <w:t>学    院：</w:t>
            </w:r>
          </w:p>
        </w:tc>
        <w:tc>
          <w:tcPr>
            <w:tcW w:w="4535" w:type="dxa"/>
          </w:tcPr>
          <w:p w14:paraId="78A2A39F">
            <w:pPr>
              <w:spacing w:before="120" w:after="120"/>
              <w:jc w:val="lef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未来技术应用学院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41BF6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F2FC06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专    业：</w:t>
            </w:r>
          </w:p>
        </w:tc>
        <w:tc>
          <w:tcPr>
            <w:tcW w:w="4535" w:type="dxa"/>
          </w:tcPr>
          <w:p w14:paraId="077F84D2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人工智能技术应用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17C69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DA585F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班    级：</w:t>
            </w:r>
          </w:p>
        </w:tc>
        <w:tc>
          <w:tcPr>
            <w:tcW w:w="4535" w:type="dxa"/>
            <w:vAlign w:val="top"/>
          </w:tcPr>
          <w:p w14:paraId="590D083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2024人工智能 班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09067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F837B4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姓    名：</w:t>
            </w:r>
          </w:p>
        </w:tc>
        <w:tc>
          <w:tcPr>
            <w:tcW w:w="4535" w:type="dxa"/>
            <w:vAlign w:val="top"/>
          </w:tcPr>
          <w:p w14:paraId="034DC1AA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 w14:paraId="49663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B1AF81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学    号：</w:t>
            </w:r>
          </w:p>
        </w:tc>
        <w:tc>
          <w:tcPr>
            <w:tcW w:w="4535" w:type="dxa"/>
            <w:vAlign w:val="top"/>
          </w:tcPr>
          <w:p w14:paraId="51C8A1C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 w14:paraId="02F72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7AEB2E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日    期：</w:t>
            </w:r>
          </w:p>
        </w:tc>
        <w:tc>
          <w:tcPr>
            <w:tcW w:w="4535" w:type="dxa"/>
            <w:vAlign w:val="top"/>
          </w:tcPr>
          <w:p w14:paraId="2D48457B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2026年  月  日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</w:tbl>
    <w:p w14:paraId="7BF6CEED"/>
    <w:p w14:paraId="18AEEC6B">
      <w:pPr>
        <w:sectPr>
          <w:pgSz w:w="12240" w:h="15840"/>
          <w:pgMar w:top="1417" w:right="1701" w:bottom="1417" w:left="1701" w:header="720" w:footer="720" w:gutter="0"/>
          <w:cols w:space="720" w:num="1"/>
          <w:docGrid w:linePitch="360" w:charSpace="0"/>
        </w:sectPr>
      </w:pPr>
    </w:p>
    <w:p w14:paraId="235463BA">
      <w:bookmarkStart w:id="0" w:name="_GoBack"/>
      <w:bookmarkEnd w:id="0"/>
    </w:p>
    <w:p>
      <w:r>
        <w:rPr>
          <w:rFonts w:hint="eastAsia"/>
        </w:rPr>
        <w:t xml:space="preserve">实训名称：实训六　交一份经得起 HR 和面试官两面追问的简历</w:t>
      </w:r>
    </w:p>
    <w:p>
      <w:r>
        <w:rPr>
          <w:rFonts w:hint="eastAsia"/>
          <w:b w:val="1"/>
        </w:rPr>
        <w:t xml:space="preserve">一、我做了什么（3–5 条，写清发了什么指令、产出了什么文件）</w:t>
      </w:r>
    </w:p>
    <w:p>
      <w:r>
        <w:rPr>
          <w:rFonts w:hint="eastAsia"/>
        </w:rPr>
        <w:t xml:space="preserve">1、</w:t>
      </w:r>
    </w:p>
    <w:p>
      <w:r>
        <w:rPr>
          <w:rFonts w:hint="eastAsia"/>
        </w:rPr>
        <w:t xml:space="preserve">2、</w:t>
      </w:r>
    </w:p>
    <w:p>
      <w:r>
        <w:rPr>
          <w:rFonts w:hint="eastAsia"/>
        </w:rPr>
        <w:t xml:space="preserve">3、</w:t>
      </w:r>
    </w:p>
    <w:p>
      <w:r>
        <w:rPr>
          <w:rFonts w:hint="eastAsia"/>
        </w:rPr>
        <w:t xml:space="preserve">4、</w:t>
      </w:r>
    </w:p>
    <w:p>
      <w:r>
        <w:rPr>
          <w:rFonts w:hint="eastAsia"/>
          <w:b w:val="1"/>
        </w:rPr>
        <w:t xml:space="preserve">二、六秒自测改了什么</w:t>
      </w:r>
    </w:p>
    <w:p>
      <w:r>
        <w:rPr>
          <w:rFonts w:hint="eastAsia"/>
        </w:rPr>
        <w:t xml:space="preserve">它扫出的第一个问题是什么：</w:t>
      </w:r>
    </w:p>
    <w:p>
      <w:r>
        <w:rPr>
          <w:rFonts w:hint="eastAsia"/>
        </w:rPr>
        <w:t xml:space="preserve">我据此改了哪一句（改前 / 改后）：</w:t>
      </w:r>
    </w:p>
    <w:p>
      <w:r>
        <w:rPr>
          <w:rFonts w:hint="eastAsia"/>
        </w:rPr>
        <w:t xml:space="preserve">另外按报告调整的地方：</w:t>
      </w:r>
    </w:p>
    <w:p>
      <w:r>
        <w:rPr>
          <w:rFonts w:hint="eastAsia"/>
          <w:b w:val="1"/>
        </w:rPr>
        <w:t xml:space="preserve">三、STAR 改写对照（至少 3 条，每条写改前原句 + 改后句子 + 改了什么）</w:t>
      </w:r>
    </w:p>
    <w:p>
      <w:r>
        <w:rPr>
          <w:rFonts w:hint="eastAsia"/>
        </w:rPr>
        <w:t xml:space="preserve">经历 1</w:t>
      </w:r>
    </w:p>
    <w:p>
      <w:r>
        <w:rPr>
          <w:rFonts w:hint="eastAsia"/>
        </w:rPr>
        <w:t xml:space="preserve">改前原句：</w:t>
      </w:r>
    </w:p>
    <w:p>
      <w:r>
        <w:rPr>
          <w:rFonts w:hint="eastAsia"/>
        </w:rPr>
        <w:t xml:space="preserve">改后句子：</w:t>
      </w:r>
    </w:p>
    <w:p>
      <w:r>
        <w:rPr>
          <w:rFonts w:hint="eastAsia"/>
        </w:rPr>
        <w:t xml:space="preserve">改了什么（重点写补上的数字和结果）：</w:t>
      </w:r>
    </w:p>
    <w:p>
      <w:r>
        <w:rPr>
          <w:rFonts w:hint="eastAsia"/>
        </w:rPr>
        <w:t xml:space="preserve">经历 2</w:t>
      </w:r>
    </w:p>
    <w:p>
      <w:r>
        <w:rPr>
          <w:rFonts w:hint="eastAsia"/>
        </w:rPr>
        <w:t xml:space="preserve">改前原句：</w:t>
      </w:r>
    </w:p>
    <w:p>
      <w:r>
        <w:rPr>
          <w:rFonts w:hint="eastAsia"/>
        </w:rPr>
        <w:t xml:space="preserve">改后句子：</w:t>
      </w:r>
    </w:p>
    <w:p>
      <w:r>
        <w:rPr>
          <w:rFonts w:hint="eastAsia"/>
        </w:rPr>
        <w:t xml:space="preserve">改了什么（重点写补上的数字和结果）：</w:t>
      </w:r>
    </w:p>
    <w:p>
      <w:r>
        <w:rPr>
          <w:rFonts w:hint="eastAsia"/>
        </w:rPr>
        <w:t xml:space="preserve">经历 3</w:t>
      </w:r>
    </w:p>
    <w:p>
      <w:r>
        <w:rPr>
          <w:rFonts w:hint="eastAsia"/>
        </w:rPr>
        <w:t xml:space="preserve">改前原句：</w:t>
      </w:r>
    </w:p>
    <w:p>
      <w:r>
        <w:rPr>
          <w:rFonts w:hint="eastAsia"/>
        </w:rPr>
        <w:t xml:space="preserve">改后句子：</w:t>
      </w:r>
    </w:p>
    <w:p>
      <w:r>
        <w:rPr>
          <w:rFonts w:hint="eastAsia"/>
        </w:rPr>
        <w:t xml:space="preserve">改了什么（重点写补上的数字和结果）：</w:t>
      </w:r>
    </w:p>
    <w:p>
      <w:r>
        <w:rPr>
          <w:rFonts w:hint="eastAsia"/>
          <w:b w:val="1"/>
        </w:rPr>
        <w:t xml:space="preserve">四、ATS 对照里没补的那些</w:t>
      </w:r>
    </w:p>
    <w:p>
      <w:r>
        <w:rPr>
          <w:rFonts w:hint="eastAsia"/>
        </w:rPr>
        <w:t xml:space="preserve">目标 JD 关键词共　　条，我覆盖了　　条。</w:t>
      </w:r>
    </w:p>
    <w:p>
      <w:r>
        <w:rPr>
          <w:rFonts w:hint="eastAsia"/>
        </w:rPr>
        <w:t xml:space="preserve">故意没补的第 1 条及原因：</w:t>
      </w:r>
    </w:p>
    <w:p>
      <w:r>
        <w:rPr>
          <w:rFonts w:hint="eastAsia"/>
        </w:rPr>
        <w:t xml:space="preserve">故意没补的第 2 条及原因：</w:t>
      </w:r>
    </w:p>
    <w:p>
      <w:r>
        <w:rPr>
          <w:rFonts w:hint="eastAsia"/>
          <w:b w:val="1"/>
        </w:rPr>
        <w:t xml:space="preserve">五、真实性审查怎么收口的（五列，至少 5 处）</w:t>
      </w:r>
    </w:p>
    <w:p>
      <w:r>
        <w:rPr>
          <w:rFonts w:hint="eastAsia"/>
        </w:rPr>
        <w:t xml:space="preserve">第 1 处　原表述：</w:t>
      </w:r>
    </w:p>
    <w:p>
      <w:r>
        <w:rPr>
          <w:rFonts w:hint="eastAsia"/>
        </w:rPr>
        <w:t xml:space="preserve">追问：　　　　　　　答不上来的原因：</w:t>
      </w:r>
    </w:p>
    <w:p>
      <w:r>
        <w:rPr>
          <w:rFonts w:hint="eastAsia"/>
        </w:rPr>
        <w:t xml:space="preserve">改后表述：　　　　　证据出处：</w:t>
      </w:r>
    </w:p>
    <w:p>
      <w:r>
        <w:rPr>
          <w:rFonts w:hint="eastAsia"/>
        </w:rPr>
        <w:t xml:space="preserve">第 2 处　原表述：</w:t>
      </w:r>
    </w:p>
    <w:p>
      <w:r>
        <w:rPr>
          <w:rFonts w:hint="eastAsia"/>
        </w:rPr>
        <w:t xml:space="preserve">追问：　　　　　　　答不上来的原因：</w:t>
      </w:r>
    </w:p>
    <w:p>
      <w:r>
        <w:rPr>
          <w:rFonts w:hint="eastAsia"/>
        </w:rPr>
        <w:t xml:space="preserve">改后表述：　　　　　证据出处：</w:t>
      </w:r>
    </w:p>
    <w:p>
      <w:r>
        <w:rPr>
          <w:rFonts w:hint="eastAsia"/>
        </w:rPr>
        <w:t xml:space="preserve">第 3 处　原表述：</w:t>
      </w:r>
    </w:p>
    <w:p>
      <w:r>
        <w:rPr>
          <w:rFonts w:hint="eastAsia"/>
        </w:rPr>
        <w:t xml:space="preserve">追问：　　　　　　　答不上来的原因：</w:t>
      </w:r>
    </w:p>
    <w:p>
      <w:r>
        <w:rPr>
          <w:rFonts w:hint="eastAsia"/>
        </w:rPr>
        <w:t xml:space="preserve">改后表述：　　　　　证据出处：</w:t>
      </w:r>
    </w:p>
    <w:p>
      <w:r>
        <w:rPr>
          <w:rFonts w:hint="eastAsia"/>
        </w:rPr>
        <w:t xml:space="preserve">第 4 处　原表述：</w:t>
      </w:r>
    </w:p>
    <w:p>
      <w:r>
        <w:rPr>
          <w:rFonts w:hint="eastAsia"/>
        </w:rPr>
        <w:t xml:space="preserve">追问：　　　　　　　答不上来的原因：</w:t>
      </w:r>
    </w:p>
    <w:p>
      <w:r>
        <w:rPr>
          <w:rFonts w:hint="eastAsia"/>
        </w:rPr>
        <w:t xml:space="preserve">改后表述：　　　　　证据出处：</w:t>
      </w:r>
    </w:p>
    <w:p>
      <w:r>
        <w:rPr>
          <w:rFonts w:hint="eastAsia"/>
        </w:rPr>
        <w:t xml:space="preserve">第 5 处　原表述：</w:t>
      </w:r>
    </w:p>
    <w:p>
      <w:r>
        <w:rPr>
          <w:rFonts w:hint="eastAsia"/>
        </w:rPr>
        <w:t xml:space="preserve">追问：　　　　　　　答不上来的原因：</w:t>
      </w:r>
    </w:p>
    <w:p>
      <w:r>
        <w:rPr>
          <w:rFonts w:hint="eastAsia"/>
        </w:rPr>
        <w:t xml:space="preserve">改后表述：　　　　　证据出处：</w:t>
      </w:r>
    </w:p>
    <w:p>
      <w:r>
        <w:rPr>
          <w:rFonts w:hint="eastAsia"/>
        </w:rPr>
        <w:t xml:space="preserve">证据补不上的那一条，我是怎么收口的：　　□ 删掉整句　　□ 改口径（改成什么：　　　　　）</w:t>
      </w:r>
    </w:p>
    <w:p>
      <w:r>
        <w:rPr>
          <w:rFonts w:hint="eastAsia"/>
        </w:rPr>
        <w:t xml:space="preserve">终稿核对：05-简历终稿.md 里有没有超出 00-事实底稿.md 的事实、数字或工具名？　　□ 没有　　□ 有（写清哪条、已删掉没）：</w:t>
      </w:r>
    </w:p>
    <w:p>
      <w:r>
        <w:rPr>
          <w:rFonts w:hint="eastAsia"/>
          <w:b w:val="1"/>
        </w:rPr>
        <w:t xml:space="preserve">六、学到了什么（1–2 句，写自己的收获）</w:t>
      </w:r>
    </w:p>
    <w:p>
      <w:r>
        <w:rPr>
          <w:rFonts w:hint="eastAsia"/>
        </w:rPr>
        <w:t xml:space="preserve">收获：</w:t>
      </w:r>
    </w:p>
    <w:sectPr>
      <w:footerReference r:id="rId5" w:type="default"/>
      <w:pgSz w:w="12240" w:h="15840"/>
      <w:pgMar w:top="1417" w:right="1701" w:bottom="1417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E85B0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6689DE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6689DE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012CB"/>
    <w:rsid w:val="30AE6907"/>
    <w:rsid w:val="318A687A"/>
    <w:rsid w:val="6AF1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127</Characters>
  <Lines>0</Lines>
  <Paragraphs>0</Paragraphs>
  <TotalTime>9</TotalTime>
  <ScaleCrop>false</ScaleCrop>
  <LinksUpToDate>false</LinksUpToDate>
  <CharactersWithSpaces>161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嘻嘻</cp:lastModifiedBy>
  <dcterms:modified xsi:type="dcterms:W3CDTF">2026-10-18T15:52:45Z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eyJoZGlkIjoiYjAwYjE3YmM1N2Q5YWQ5YTA2MzNjMmQzYTMwZTBmMmYiLCJ1c2VySWQiOiI1MzIwNjkwMjYifQ==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94EB20B9909349749DDB58E96EF0028E_12</vt:lpwstr>
  </property>
</Properties>
</file>