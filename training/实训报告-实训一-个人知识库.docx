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p w14:paraId="39BE05FC">
      <w:pPr/>
    </w:p>
    <w:p w14:paraId="69E3B327">
      <w:pPr/>
    </w:p>
    <w:p w14:paraId="307287C3">
      <w:pPr/>
    </w:p>
    <w:p w14:paraId="7F11A38A">
      <w:pPr>
        <w:jc w:val="center"/>
      </w:pPr>
      <w:r>
        <w:drawing>
          <wp:inline distT="0" distB="0" distL="114300" distR="114300">
            <wp:extent cx="5213985" cy="1044575"/>
            <wp:effectExtent l="0" t="0" r="5715" b="9525"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t="10864" b="60795"/>
                    <a:stretch>
                      <a:fillRect/>
                    </a:stretch>
                  </pic:blipFill>
                  <pic:spPr>
                    <a:xfrm>
                      <a:off x="0" y="0"/>
                      <a:ext cx="5213985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E572">
      <w:pPr/>
    </w:p>
    <w:p w14:paraId="126CC310">
      <w:pPr/>
    </w:p>
    <w:p w14:paraId="7BF2F68C">
      <w:pPr>
        <w:spacing w:line="240" w:lineRule="auto"/>
        <w:jc w:val="center"/>
        <w:rPr>
          <w:rFonts w:hint="default" w:ascii="黑体" w:hAnsi="黑体" w:eastAsia="黑体"/>
          <w:b w:val="1"/>
          <w:sz w:val="56"/>
          <w:lang w:val="en-US" w:eastAsia="zh-CN"/>
        </w:rPr>
      </w:pPr>
      <w:r>
        <w:rPr>
          <w:rFonts w:hint="eastAsia" w:ascii="黑体" w:hAnsi="黑体" w:eastAsia="黑体"/>
          <w:b w:val="1"/>
          <w:sz w:val="56"/>
          <w:lang w:val="en-US" w:eastAsia="zh-CN"/>
        </w:rPr>
        <w:t>《AIGC应用与实践》</w:t>
      </w:r>
    </w:p>
    <w:p w14:paraId="20DC73E4">
      <w:pPr>
        <w:spacing w:line="240" w:lineRule="auto"/>
        <w:jc w:val="center"/>
        <w:rPr>
          <w:rFonts w:hint="default" w:eastAsia="黑体"/>
          <w:lang w:val="en-US" w:eastAsia="zh-CN"/>
        </w:rPr>
      </w:pPr>
      <w:r>
        <w:rPr>
          <w:rFonts w:hint="eastAsia" w:ascii="黑体" w:hAnsi="黑体" w:eastAsia="黑体"/>
          <w:b w:val="1"/>
          <w:sz w:val="56"/>
          <w:lang w:val="en-US" w:eastAsia="zh-CN"/>
        </w:rPr>
        <w:t>实训报告</w:t>
      </w:r>
    </w:p>
    <w:p w14:paraId="4708BD2B">
      <w:pPr/>
    </w:p>
    <w:p w14:paraId="5714BF4C">
      <w:pPr/>
    </w:p>
    <w:tbl>
      <w:tblPr>
        <w:tblStyle w:val="000030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535"/>
      </w:tblGrid>
      <w:tr>
        <w:trPr>
          <w:jc w:val="center"/>
        </w:trPr>
        <w:tc>
          <w:tcPr>
            <w:tcW w:w="2268" w:type="dxa"/>
          </w:tcPr>
          <w:p w14:paraId="799C70DF">
            <w:pPr>
              <w:spacing w:before="120" w:after="120"/>
              <w:jc w:val="right"/>
            </w:pPr>
            <w:r>
              <w:rPr>
                <w:rFonts w:hint="eastAsia" w:ascii="宋体" w:hAnsi="宋体" w:eastAsia="宋体"/>
                <w:b w:val="0"/>
                <w:sz w:val="28"/>
              </w:rPr>
              <w:t xml:space="preserve">学    </w:t>
            </w:r>
            <w:r>
              <w:rPr>
                <w:rFonts w:hint="eastAsia" w:ascii="宋体" w:hAnsi="宋体" w:eastAsia="宋体"/>
                <w:b w:val="0"/>
                <w:sz w:val="28"/>
                <w:lang w:val="en-US" w:eastAsia="zh-CN"/>
              </w:rPr>
              <w:t>期</w:t>
            </w:r>
            <w:r>
              <w:rPr>
                <w:rFonts w:hint="eastAsia" w:ascii="宋体" w:hAnsi="宋体" w:eastAsia="宋体"/>
                <w:b w:val="0"/>
                <w:sz w:val="28"/>
              </w:rPr>
              <w:t>：</w:t>
            </w:r>
          </w:p>
        </w:tc>
        <w:tc>
          <w:tcPr>
            <w:tcW w:w="4535" w:type="dxa"/>
          </w:tcPr>
          <w:p w14:paraId="12422E5C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>2026-2027学年  第一学期</w:t>
            </w:r>
          </w:p>
        </w:tc>
      </w:tr>
      <w:tr>
        <w:trPr>
          <w:jc w:val="center"/>
        </w:trPr>
        <w:tc>
          <w:tcPr>
            <w:tcW w:w="2268" w:type="dxa"/>
          </w:tcPr>
          <w:p w14:paraId="2F995140">
            <w:pPr>
              <w:spacing w:before="120" w:after="120"/>
              <w:jc w:val="right"/>
              <w:rPr>
                <w:rFonts w:ascii="宋体" w:hAnsi="宋体" w:eastAsia="宋体"/>
                <w:b w:val="0"/>
                <w:sz w:val="28"/>
              </w:rPr>
            </w:pPr>
            <w:r>
              <w:rPr>
                <w:rFonts w:hint="eastAsia" w:ascii="宋体" w:hAnsi="宋体" w:eastAsia="宋体"/>
                <w:b w:val="0"/>
                <w:sz w:val="28"/>
              </w:rPr>
              <w:t>学    院：</w:t>
            </w:r>
          </w:p>
        </w:tc>
        <w:tc>
          <w:tcPr>
            <w:tcW w:w="4535" w:type="dxa"/>
          </w:tcPr>
          <w:p w14:paraId="78A2A39F">
            <w:pPr>
              <w:spacing w:before="120" w:after="120"/>
              <w:jc w:val="left"/>
              <w:rPr>
                <w:rFonts w:ascii="宋体" w:hAnsi="宋体" w:eastAsia="宋体"/>
                <w:b w:val="0"/>
                <w:sz w:val="28"/>
              </w:rPr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未来技术应用学院</w:t>
            </w:r>
            <w:r>
              <w:rPr>
                <w:rFonts w:ascii="宋体" w:hAnsi="宋体" w:eastAsia="宋体"/>
                <w:b w:val="0"/>
                <w:sz w:val="28"/>
              </w:rPr>
              <w:t>___</w:t>
            </w:r>
          </w:p>
        </w:tc>
      </w:tr>
      <w:tr>
        <w:trPr>
          <w:jc w:val="center"/>
        </w:trPr>
        <w:tc>
          <w:tcPr>
            <w:tcW w:w="2268" w:type="dxa"/>
          </w:tcPr>
          <w:p w14:paraId="5EF2FC06">
            <w:pPr>
              <w:spacing w:before="120" w:after="120"/>
              <w:jc w:val="right"/>
            </w:pPr>
            <w:r>
              <w:rPr>
                <w:rFonts w:hint="eastAsia" w:ascii="宋体" w:hAnsi="宋体" w:eastAsia="宋体"/>
                <w:b w:val="0"/>
                <w:sz w:val="28"/>
              </w:rPr>
              <w:t>专    业：</w:t>
            </w:r>
          </w:p>
        </w:tc>
        <w:tc>
          <w:tcPr>
            <w:tcW w:w="4535" w:type="dxa"/>
          </w:tcPr>
          <w:p w14:paraId="077F84D2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人工智能技术应用</w:t>
            </w:r>
            <w:r>
              <w:rPr>
                <w:rFonts w:ascii="宋体" w:hAnsi="宋体" w:eastAsia="宋体"/>
                <w:b w:val="0"/>
                <w:sz w:val="28"/>
              </w:rPr>
              <w:t>___</w:t>
            </w:r>
          </w:p>
        </w:tc>
      </w:tr>
      <w:tr>
        <w:trPr>
          <w:jc w:val="center"/>
        </w:trPr>
        <w:tc>
          <w:tcPr>
            <w:tcW w:w="2268" w:type="dxa"/>
          </w:tcPr>
          <w:p w14:paraId="6CDA585F">
            <w:pPr>
              <w:spacing w:before="120" w:after="120"/>
              <w:jc w:val="right"/>
            </w:pPr>
            <w:r>
              <w:rPr>
                <w:rFonts w:hint="eastAsia" w:ascii="宋体" w:hAnsi="宋体" w:eastAsia="宋体"/>
                <w:b w:val="0"/>
                <w:sz w:val="28"/>
              </w:rPr>
              <w:t>班    级：</w:t>
            </w:r>
          </w:p>
        </w:tc>
        <w:tc>
          <w:tcPr>
            <w:tcW w:w="4535" w:type="dxa"/>
            <w:vAlign w:val="top"/>
          </w:tcPr>
          <w:p w14:paraId="590D0836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2024人工智能 班</w:t>
            </w:r>
            <w:r>
              <w:rPr>
                <w:rFonts w:ascii="宋体" w:hAnsi="宋体" w:eastAsia="宋体"/>
                <w:b w:val="0"/>
                <w:sz w:val="28"/>
              </w:rPr>
              <w:t>___</w:t>
            </w:r>
          </w:p>
        </w:tc>
      </w:tr>
      <w:tr>
        <w:trPr>
          <w:jc w:val="center"/>
        </w:trPr>
        <w:tc>
          <w:tcPr>
            <w:tcW w:w="2268" w:type="dxa"/>
          </w:tcPr>
          <w:p w14:paraId="73F837B4">
            <w:pPr>
              <w:spacing w:before="120" w:after="120"/>
              <w:jc w:val="right"/>
            </w:pPr>
            <w:r>
              <w:rPr>
                <w:rFonts w:hint="eastAsia" w:ascii="宋体" w:hAnsi="宋体" w:eastAsia="宋体"/>
                <w:b w:val="0"/>
                <w:sz w:val="28"/>
              </w:rPr>
              <w:t>姓    名：</w:t>
            </w:r>
          </w:p>
        </w:tc>
        <w:tc>
          <w:tcPr>
            <w:tcW w:w="4535" w:type="dxa"/>
            <w:vAlign w:val="top"/>
          </w:tcPr>
          <w:p w14:paraId="034DC1AA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                  </w:t>
            </w:r>
            <w:r>
              <w:rPr>
                <w:rFonts w:ascii="宋体" w:hAnsi="宋体" w:eastAsia="宋体"/>
                <w:b w:val="0"/>
                <w:sz w:val="28"/>
              </w:rPr>
              <w:t>_</w:t>
            </w:r>
          </w:p>
        </w:tc>
      </w:tr>
      <w:tr>
        <w:trPr>
          <w:jc w:val="center"/>
        </w:trPr>
        <w:tc>
          <w:tcPr>
            <w:tcW w:w="2268" w:type="dxa"/>
          </w:tcPr>
          <w:p w14:paraId="3FB1AF81">
            <w:pPr>
              <w:spacing w:before="120" w:after="120"/>
              <w:jc w:val="right"/>
            </w:pPr>
            <w:r>
              <w:rPr>
                <w:rFonts w:hint="eastAsia" w:ascii="宋体" w:hAnsi="宋体" w:eastAsia="宋体"/>
                <w:b w:val="0"/>
                <w:sz w:val="28"/>
              </w:rPr>
              <w:t>学    号：</w:t>
            </w:r>
          </w:p>
        </w:tc>
        <w:tc>
          <w:tcPr>
            <w:tcW w:w="4535" w:type="dxa"/>
            <w:vAlign w:val="top"/>
          </w:tcPr>
          <w:p w14:paraId="51C8A1C6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                  </w:t>
            </w:r>
            <w:r>
              <w:rPr>
                <w:rFonts w:ascii="宋体" w:hAnsi="宋体" w:eastAsia="宋体"/>
                <w:b w:val="0"/>
                <w:sz w:val="28"/>
              </w:rPr>
              <w:t>_</w:t>
            </w:r>
          </w:p>
        </w:tc>
      </w:tr>
      <w:tr>
        <w:trPr>
          <w:jc w:val="center"/>
        </w:trPr>
        <w:tc>
          <w:tcPr>
            <w:tcW w:w="2268" w:type="dxa"/>
          </w:tcPr>
          <w:p w14:paraId="0E7AEB2E">
            <w:pPr>
              <w:spacing w:before="120" w:after="120"/>
              <w:jc w:val="right"/>
            </w:pPr>
            <w:r>
              <w:rPr>
                <w:rFonts w:hint="eastAsia" w:ascii="宋体" w:hAnsi="宋体" w:eastAsia="宋体"/>
                <w:b w:val="0"/>
                <w:sz w:val="28"/>
              </w:rPr>
              <w:t>日    期：</w:t>
            </w:r>
          </w:p>
        </w:tc>
        <w:tc>
          <w:tcPr>
            <w:tcW w:w="4535" w:type="dxa"/>
            <w:vAlign w:val="top"/>
          </w:tcPr>
          <w:p w14:paraId="2D48457B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2026年  月  日    </w:t>
            </w:r>
            <w:r>
              <w:rPr>
                <w:rFonts w:ascii="宋体" w:hAnsi="宋体" w:eastAsia="宋体"/>
                <w:b w:val="0"/>
                <w:sz w:val="28"/>
              </w:rPr>
              <w:t>_</w:t>
            </w:r>
          </w:p>
        </w:tc>
      </w:tr>
    </w:tbl>
    <w:p w14:paraId="7BF6CEED">
      <w:pPr/>
    </w:p>
    <w:p w14:paraId="18AEEC6B">
      <w:pPr>
        <w:sectPr>
          <w:pgSz w:w="12240" w:h="15840"/>
          <w:pgMar w:top="1417" w:right="1701" w:bottom="1417" w:left="1701" w:header="720" w:footer="720" w:gutter="0"/>
          <w:cols w:space="720" w:num="1"/>
          <w:docGrid w:linePitch="360" w:charSpace="0"/>
        </w:sectPr>
      </w:pPr>
    </w:p>
    <w:p w14:paraId="5095FED8">
      <w:bookmarkStart w:id="1" w:name="_GoBack"/>
      <w:bookmarkEnd w:id="1"/>
      <w:r>
        <w:rPr>
          <w:rFonts w:hint="eastAsia"/>
        </w:rPr>
        <w:t>实训名称：实训一　搭一个「问得出、答得准」的个人知识库</w:t>
      </w:r>
    </w:p>
    <w:p w14:paraId="784B14B8">
      <w:r>
        <w:rPr>
          <w:rFonts w:hint="eastAsia"/>
        </w:rPr>
        <w:t>一、我做了什么（3–5 条，写清用了什么工具、发了什么指令）</w:t>
      </w:r>
    </w:p>
    <w:p w14:paraId="535C8AE4">
      <w:r>
        <w:rPr>
          <w:rFonts w:hint="eastAsia"/>
        </w:rPr>
        <w:t>1、</w:t>
      </w:r>
    </w:p>
    <w:p w14:paraId="2E8068E1">
      <w:r>
        <w:rPr>
          <w:rFonts w:hint="eastAsia"/>
        </w:rPr>
        <w:t>2、</w:t>
      </w:r>
    </w:p>
    <w:p w14:paraId="082DBB27">
      <w:r>
        <w:rPr>
          <w:rFonts w:hint="eastAsia"/>
        </w:rPr>
        <w:t>3、</w:t>
      </w:r>
    </w:p>
    <w:p w14:paraId="03A7AC8D">
      <w:r>
        <w:rPr>
          <w:rFonts w:hint="eastAsia"/>
        </w:rPr>
        <w:t>二、目录结构方案（把你的目录树写在这里）</w:t>
      </w:r>
    </w:p>
    <w:p w14:paraId="4A802D7E">
      <w:r>
        <w:rPr>
          <w:rFonts w:hint="eastAsia"/>
        </w:rPr>
        <w:t>顶层文件夹一：　　　（放什么：　　　　　不放什么：　　　　　）</w:t>
      </w:r>
    </w:p>
    <w:p w14:paraId="11AD8F6F">
      <w:r>
        <w:rPr>
          <w:rFonts w:hint="eastAsia"/>
        </w:rPr>
        <w:t>顶层文件夹二：　　　（放什么：　　　　　不放什么：　　　　　）</w:t>
      </w:r>
    </w:p>
    <w:p w14:paraId="594F0D18">
      <w:r>
        <w:rPr>
          <w:rFonts w:hint="eastAsia"/>
        </w:rPr>
        <w:t>顶层文件夹三：　　　（放什么：　　　　　不放什么：　　　　　）</w:t>
      </w:r>
    </w:p>
    <w:p w14:paraId="48EE6ADC">
      <w:r>
        <w:rPr>
          <w:rFonts w:hint="eastAsia"/>
        </w:rPr>
        <w:t>文件命名格式：</w:t>
      </w:r>
    </w:p>
    <w:p w14:paraId="376BDB50">
      <w:r>
        <w:rPr>
          <w:rFonts w:hint="eastAsia"/>
        </w:rPr>
        <w:t>三、知识库问答记录（5 问 5 答，每条写清答案和出处）</w:t>
      </w:r>
    </w:p>
    <w:p w14:paraId="3E322464">
      <w:r>
        <w:rPr>
          <w:rFonts w:hint="eastAsia"/>
        </w:rPr>
        <w:t>问题1（资料里有答案）：</w:t>
      </w:r>
    </w:p>
    <w:p w14:paraId="36D9B596">
      <w:r>
        <w:rPr>
          <w:rFonts w:hint="eastAsia"/>
        </w:rPr>
        <w:t>答案：</w:t>
      </w:r>
    </w:p>
    <w:p w14:paraId="671625B9">
      <w:r>
        <w:rPr>
          <w:rFonts w:hint="eastAsia"/>
        </w:rPr>
        <w:t>出处（哪份文件）：</w:t>
      </w:r>
    </w:p>
    <w:p w14:paraId="6FCF1CF3">
      <w:r>
        <w:rPr>
          <w:rFonts w:hint="eastAsia"/>
        </w:rPr>
        <w:t>问题2（资料里有答案）：</w:t>
      </w:r>
    </w:p>
    <w:p w14:paraId="66EFBF35">
      <w:r>
        <w:rPr>
          <w:rFonts w:hint="eastAsia"/>
        </w:rPr>
        <w:t>答案：</w:t>
      </w:r>
    </w:p>
    <w:p w14:paraId="14B90FE2">
      <w:r>
        <w:rPr>
          <w:rFonts w:hint="eastAsia"/>
        </w:rPr>
        <w:t>出处（哪份文件）：</w:t>
      </w:r>
    </w:p>
    <w:p w14:paraId="1F80564E">
      <w:r>
        <w:rPr>
          <w:rFonts w:hint="eastAsia"/>
        </w:rPr>
        <w:t>问题3（资料里有答案）：</w:t>
      </w:r>
    </w:p>
    <w:p w14:paraId="16E4B8CC">
      <w:r>
        <w:rPr>
          <w:rFonts w:hint="eastAsia"/>
        </w:rPr>
        <w:t>答案：</w:t>
      </w:r>
    </w:p>
    <w:p w14:paraId="44803574">
      <w:r>
        <w:rPr>
          <w:rFonts w:hint="eastAsia"/>
        </w:rPr>
        <w:t>出处（哪份文件）：</w:t>
      </w:r>
    </w:p>
    <w:p w14:paraId="6D80F461">
      <w:r>
        <w:rPr>
          <w:rFonts w:hint="eastAsia"/>
        </w:rPr>
        <w:t>问题4（需要归纳才能答）：</w:t>
      </w:r>
    </w:p>
    <w:p w14:paraId="64DC9A1F">
      <w:r>
        <w:rPr>
          <w:rFonts w:hint="eastAsia"/>
        </w:rPr>
        <w:t>答案：</w:t>
      </w:r>
    </w:p>
    <w:p w14:paraId="33790888">
      <w:r>
        <w:rPr>
          <w:rFonts w:hint="eastAsia"/>
        </w:rPr>
        <w:t>出处（哪几份文件）：</w:t>
      </w:r>
    </w:p>
    <w:p w14:paraId="58573B93">
      <w:r>
        <w:rPr>
          <w:rFonts w:hint="eastAsia"/>
        </w:rPr>
        <w:t>问题5（资料里根本没有）：</w:t>
      </w:r>
    </w:p>
    <w:p w14:paraId="686F432F">
      <w:r>
        <w:rPr>
          <w:rFonts w:hint="eastAsia"/>
        </w:rPr>
        <w:t>它的回答是什么：</w:t>
      </w:r>
    </w:p>
    <w:p w14:paraId="1972184C">
      <w:r>
        <w:rPr>
          <w:rFonts w:hint="eastAsia"/>
        </w:rPr>
        <w:t>它有没有老实说不知道：　　□ 说了　　□ 硬编了一个</w:t>
      </w:r>
    </w:p>
    <w:p w14:paraId="4E64BFA7">
      <w:r>
        <w:rPr>
          <w:rFonts w:hint="eastAsia"/>
        </w:rPr>
        <w:t>四、资料清单更新（补了哪 2 份，为什么补）</w:t>
      </w:r>
    </w:p>
    <w:p w14:paraId="1FA7DE92">
      <w:r>
        <w:rPr>
          <w:rFonts w:hint="eastAsia"/>
        </w:rPr>
        <w:t>补的第一份：　　　　　　　（为什么补它：　　　　　　）</w:t>
      </w:r>
    </w:p>
    <w:p w14:paraId="6DA47CDC">
      <w:r>
        <w:rPr>
          <w:rFonts w:hint="eastAsia"/>
        </w:rPr>
        <w:t>补的第二份：　　　　　　　（为什么补它：　　　　　　）</w:t>
      </w:r>
    </w:p>
    <w:p w14:paraId="40803B61">
      <w:r>
        <w:rPr>
          <w:rFonts w:hint="eastAsia"/>
        </w:rPr>
        <w:t>五、遇到的问题 + 怎么解决的（至少 1 条）</w:t>
      </w:r>
    </w:p>
    <w:p w14:paraId="15005AFC">
      <w:r>
        <w:rPr>
          <w:rFonts w:hint="eastAsia"/>
        </w:rPr>
        <w:t>遇到的问题：</w:t>
      </w:r>
    </w:p>
    <w:p w14:paraId="6981CA0A">
      <w:r>
        <w:rPr>
          <w:rFonts w:hint="eastAsia"/>
        </w:rPr>
        <w:t>怎么解决的：</w:t>
      </w:r>
    </w:p>
    <w:p w14:paraId="00CF1938">
      <w:r>
        <w:rPr>
          <w:rFonts w:hint="eastAsia"/>
        </w:rPr>
        <w:t>六、学到了什么（1–2 句，写自己的收获）</w:t>
      </w:r>
    </w:p>
    <w:p w14:paraId="782F86FE">
      <w:r>
        <w:rPr>
          <w:rFonts w:hint="eastAsia"/>
        </w:rPr>
        <w:t>收获：</w:t>
      </w:r>
    </w:p>
    <w:p w14:paraId="235463BA">
      <w:pPr/>
    </w:p>
    <w:sectPr>
      <w:footerReference r:id="rId7" w:type="default"/>
      <w:pgSz w:w="12240" w:h="15840"/>
      <w:pgMar w:top="1417" w:right="1701" w:bottom="1417" w:left="1701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continuationSeparator" w:id="1">
    <w:p w14:paraId="75958F42">
      <w:pPr>
        <w:spacing w:line="240" w:lineRule="auto"/>
      </w:pPr>
      <w:r>
        <w:continuationSeparator/>
      </w:r>
    </w:p>
  </w:endnote>
  <w:endnote w:type="separator" w:id="0">
    <w:p w14:paraId="6CB20F7C">
      <w:pPr>
        <w:spacing w:line="240" w:lineRule="auto"/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Yu Gothic">
    <w:panose1 w:val="020B0400000000000000"/>
    <w:charset w:val="80" w:characterSet="ISO-8859-1"/>
    <w:family w:val="auto"/>
    <w:pitch w:val="default"/>
    <w:sig w:usb0="E00002FF" w:usb1="2AC7FDFF" w:usb2="00000016" w:usb3="00000000" w:csb0="2002009F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仓耳玄三M W05">
    <w:altName w:val="Yu Gothic UI Semilight"/>
    <w:panose1 w:val="02020400000000000000"/>
    <w:charset w:val="80" w:characterSet="ISO-8859-1"/>
    <w:family w:val="auto"/>
    <w:pitch w:val="default"/>
    <w:sig w:usb0="00000000" w:usb1="00000000" w:usb2="00000012" w:usb3="00000000" w:csb0="00020001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ＭＳ 明朝">
    <w:altName w:val="Yu Gothic"/>
    <w:panose1 w:val="00000000000000000000"/>
    <w:charset w:val="80" w:characterSet="ISO-8859-1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 w:characterSet="ISO-8859-1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 UI Semilight">
    <w:panose1 w:val="020B0400000000000000"/>
    <w:charset w:val="80" w:characterSet="ISO-8859-1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 w:characterSet="ISO-8859-1"/>
    <w:family w:val="auto"/>
    <w:pitch w:val="default"/>
    <w:sig w:usb0="E00006FF" w:usb1="420024FF" w:usb2="02000000" w:usb3="00000000" w:csb0="2000019F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FFont-Family">
    <w:panose1 w:val="02000509000000000000"/>
    <w:charset w:val="00" w:characterSet="ISO-8859-1"/>
    <w:family w:val="auto"/>
    <w:pitch w:val="default"/>
    <w:sig w:usb0="00000001" w:usb1="00000000" w:usb2="00000000" w:usb3="00000000" w:csb0="00000001" w:csb1="00000000"/>
  </w:font>
  <w:font w:name="Courier">
    <w:altName w:val="Courier New"/>
    <w:panose1 w:val="02000500000000000000"/>
    <w:charset w:val="00" w:characterSet="ISO-8859-1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="http://schemas.openxmlformats.org/wordprocessingml/2006/main" xmlns:a="http://schemas.openxmlformats.org/drawingml/2006/main" xmlns:wp="http://schemas.openxmlformats.org/drawingml/2006/wordprocessingDrawing" xmlns:w14="http://schemas.microsoft.com/office/word/2010/wordml" xmlns:wps="http://schemas.microsoft.com/office/word/2010/wordprocessingShape" xmlns:mc="http://schemas.openxmlformats.org/markup-compatibility/2006" mc:Ignorable="w14 wps">
  <w:p w14:paraId="7E8E85B0">
    <w:pPr>
      <w:pStyle w:val="000016"/>
    </w:pPr>
    <w:r>
      <w:rPr>
        <w:sz w:val="2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0</wp:posOffset>
          </wp:positionV>
          <wp:extent cx="1828800" cy="1828800"/>
          <wp:effectExtent l="0" t="0" r="0" b="0"/>
          <wp:wrapNone/>
          <wp:docPr id="5" name="文本框 2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1828800" cy="1828800"/>
                  </a:xfrm>
                  <a:prstGeom prst="rect">
                    <a:avLst/>
                  </a:prstGeom>
                  <a:noFill/>
                  <a:ln w="6350">
                    <a:noFill/>
                  </a:ln>
                  <a:extLst>
                    <a:ext uri="{909E8E84-426E-40DD-AFC4-6F175D3DCCD1}"/>
                    <a:ext uri="{91240B29-F687-4F45-9708-019B960494DF}"/>
                  </a:extLst>
                </wps:spPr>
                <wps:style>
                  <a:lnRef idx="0">
                    <a:schemeClr val="accent1"/>
                  </a:lnRef>
                  <a:fillRef idx="0">
                    <a:schemeClr val="accent1"/>
                  </a:fillRef>
                  <a:effectRef idx="0">
                    <a:schemeClr val="accent1"/>
                  </a:effectRef>
                  <a:fontRef idx="minor">
                    <a:schemeClr val="dk1"/>
                  </a:fontRef>
                </wps:style>
                <wps:txbx>
                  <w:txbxContent>
                    <w:p w14:paraId="596689DE">
                      <w:pPr>
                        <w:pStyle w:val="000016"/>
                      </w:pPr>
                      <w:r>
                        <w:rPr>
                          <w:rFonts w:hint="eastAsia"/>
                        </w:rPr>
                        <w:t xml:space="preserve">第 </w:t>
                      </w:r>
                      <w:r>
                        <w:fldChar w:fldCharType="begin"/>
                      </w:r>
                      <w:r>
                        <w:instrText xml:space="preserve"> PAGE  \* MERGEFORMAT </w:instrText>
                      </w:r>
                      <w:r>
                        <w:fldChar w:fldCharType="separate"/>
                      </w:r>
                      <w:r>
                        <w:t>2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页 共 </w:t>
                      </w:r>
                      <w:r>
                        <w:fldChar w:fldCharType="begin"/>
                      </w:r>
                      <w:r>
                        <w:instrText xml:space="preserve"> NUMPAGES  \* MERGEFORMAT </w:instrText>
                      </w:r>
                      <w:r>
                        <w:fldChar w:fldCharType="separate"/>
                      </w:r>
                      <w:r>
                        <w:t>2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 xml:space="preserve"> 页</w:t>
                      </w:r>
                    </w:p>
                  </w:txbxContent>
                </wps:txbx>
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<a:spAutoFit/>
                </wps:bodyPr>
              </wps:wsp>
            </a:graphicData>
          </a:graphic>
        </wp:anchor>
      </w:drawing>
    </w:r>
  </w:p>
</w:ftr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continuationSeparator" w:id="1">
    <w:p w14:paraId="656D5730">
      <w:pPr>
        <w:spacing w:before="0" w:after="0" w:line="276" w:lineRule="auto"/>
      </w:pPr>
      <w:r>
        <w:continuationSeparator/>
      </w:r>
    </w:p>
  </w:footnote>
  <w:footnote w:type="separator" w:id="0">
    <w:p w14:paraId="5C81C7F6">
      <w:pPr>
        <w:spacing w:before="0" w:after="0" w:line="276" w:lineRule="auto"/>
      </w:pPr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FFFFFF7F"/>
    <w:multiLevelType w:val="singleLevel"/>
    <w:tmpl w:val="FFFFFF7F"/>
    <w:lvl w:ilvl="0" w:tentative="0">
      <w:start w:val="1"/>
      <w:numFmt w:val="decimal"/>
      <w:pStyle w:val="00000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">
    <w:nsid w:val="FFFFFF82"/>
    <w:multiLevelType w:val="singleLevel"/>
    <w:tmpl w:val="FFFFFF82"/>
    <w:lvl w:ilvl="0" w:tentative="0">
      <w:start w:val="1"/>
      <w:numFmt w:val="bullet"/>
      <w:pStyle w:val="00000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2">
    <w:nsid w:val="FFFFFF83"/>
    <w:multiLevelType w:val="singleLevel"/>
    <w:tmpl w:val="FFFFFF83"/>
    <w:lvl w:ilvl="0" w:tentative="0">
      <w:start w:val="1"/>
      <w:numFmt w:val="bullet"/>
      <w:pStyle w:val="00000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3">
    <w:nsid w:val="FFFFFF88"/>
    <w:multiLevelType w:val="singleLevel"/>
    <w:tmpl w:val="FFFFFF88"/>
    <w:lvl w:ilvl="0" w:tentative="0">
      <w:start w:val="1"/>
      <w:numFmt w:val="decimal"/>
      <w:pStyle w:val="00000b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00000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00000d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6">
    <w:abstractNumId w:val="2"/>
  </w:num>
  <w:num w:numId="3">
    <w:abstractNumId w:val="0"/>
  </w:num>
  <w:num w:numId="5">
    <w:abstractNumId w:val="1"/>
  </w:num>
  <w:num w:numId="1">
    <w:abstractNumId w:val="5"/>
  </w:num>
  <w:num w:numId="4">
    <w:abstractNumId w:val="4"/>
  </w:num>
  <w:num w:numId="2">
    <w:abstractNumId w:val="3"/>
  </w:num>
</w:numbering>
</file>

<file path=word/settings.xml><?xml version="1.0" encoding="utf-8"?>
<w:settings xmlns:w="http://schemas.openxmlformats.org/wordprocessingml/2006/main">
  <w:zoom w:val="bestFit" w:percent="100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2012CB"/>
    <w:rsid w:val="30AE6907"/>
    <w:rsid w:val="318A687A"/>
    <w:rsid w:val="6AF10AC5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Dark List Accent 6" w:uiPriority="70" w:semiHidden="0" w:unhideWhenUsed="0"/>
    <w:lsdException w:name="Colorful Grid Accent 1" w:uiPriority="73" w:semiHidden="0" w:unhideWhenUsed="0"/>
    <w:lsdException w:name="Table Classic 3" w:uiPriority="99"/>
    <w:lsdException w:name="Table Colorful 2" w:uiPriority="99"/>
    <w:lsdException w:name="Table Simple 2" w:uiPriority="99"/>
    <w:lsdException w:name="Light Shading Accent 1" w:uiPriority="60" w:semiHidden="0" w:unhideWhenUsed="0"/>
    <w:lsdException w:name="Hyperlink" w:uiPriority="99"/>
    <w:lsdException w:name="Medium Grid 3 Accent 1" w:uiPriority="69" w:semiHidden="0" w:unhideWhenUsed="0" w:qFormat="1"/>
    <w:lsdException w:name="Light Grid Accent 3" w:uiPriority="62" w:semiHidden="0" w:unhideWhenUsed="0" w:qFormat="1"/>
    <w:lsdException w:name="Dark List" w:uiPriority="70" w:semiHidden="0" w:unhideWhenUsed="0"/>
    <w:lsdException w:name="Body Text First Indent 2" w:uiPriority="99"/>
    <w:lsdException w:name="Light Shading" w:uiPriority="60" w:semiHidden="0" w:unhideWhenUsed="0"/>
    <w:lsdException w:name="Colorful Shading Accent 3" w:uiPriority="71" w:semiHidden="0" w:unhideWhenUsed="0"/>
    <w:lsdException w:name="Table Grid 1" w:uiPriority="99"/>
    <w:lsdException w:name="Light Grid Accent 5" w:uiPriority="62" w:semiHidden="0" w:unhideWhenUsed="0" w:qFormat="1"/>
    <w:lsdException w:name="Light Grid Accent 2" w:uiPriority="62" w:semiHidden="0" w:unhideWhenUsed="0" w:qFormat="1"/>
    <w:lsdException w:name="HTML Keyboard" w:uiPriority="99"/>
    <w:lsdException w:name="List 4" w:uiPriority="99"/>
    <w:lsdException w:name="List Number 2" w:uiPriority="99" w:semiHidden="0" w:qFormat="1"/>
    <w:lsdException w:name="Medium Shading 1 Accent 5" w:uiPriority="63" w:semiHidden="0" w:unhideWhenUsed="0" w:qFormat="1"/>
    <w:lsdException w:name="Medium List 2 Accent 1" w:uiPriority="66" w:semiHidden="0" w:unhideWhenUsed="0" w:qFormat="1"/>
    <w:lsdException w:name="Normal (Web)" w:uiPriority="99"/>
    <w:lsdException w:name="List Bullet 2" w:uiPriority="99" w:semiHidden="0" w:qFormat="1"/>
    <w:lsdException w:name="Medium Grid 3 Accent 6" w:uiPriority="69" w:semiHidden="0" w:unhideWhenUsed="0" w:qFormat="1"/>
    <w:lsdException w:name="Table Grid 3" w:uiPriority="99"/>
    <w:lsdException w:name="Table Grid 8" w:uiPriority="99"/>
    <w:lsdException w:name="Colorful List Accent 6" w:uiPriority="72" w:semiHidden="0" w:unhideWhenUsed="0"/>
    <w:lsdException w:name="Medium Shading 2 Accent 2" w:uiPriority="64" w:semiHidden="0" w:unhideWhenUsed="0" w:qFormat="1"/>
    <w:lsdException w:name="No Spacing" w:uiPriority="1" w:semiHidden="0" w:unhideWhenUsed="0" w:qFormat="1"/>
    <w:lsdException w:name="List Number 3" w:uiPriority="99" w:semiHidden="0" w:qFormat="1"/>
    <w:lsdException w:name="Colorful Grid Accent 2" w:uiPriority="73" w:semiHidden="0" w:unhideWhenUsed="0"/>
    <w:lsdException w:name="footer" w:uiPriority="99" w:semiHidden="0"/>
    <w:lsdException w:name="Table Simple 1" w:uiPriority="99"/>
    <w:lsdException w:name="Table Grid" w:uiPriority="59" w:semiHidden="0" w:unhideWhenUsed="0"/>
    <w:lsdException w:name="Light Shading Accent 2" w:uiPriority="60" w:semiHidden="0" w:unhideWhenUsed="0"/>
    <w:lsdException w:name="index 6" w:uiPriority="99"/>
    <w:lsdException w:name="Table Columns 2" w:uiPriority="99"/>
    <w:lsdException w:name="Table Columns 5" w:uiPriority="99"/>
    <w:lsdException w:name="List Number 5" w:uiPriority="99"/>
    <w:lsdException w:name="HTML Acronym" w:uiPriority="99"/>
    <w:lsdException w:name="Dark List Accent 1" w:uiPriority="70" w:semiHidden="0" w:unhideWhenUsed="0"/>
    <w:lsdException w:name="caption" w:uiPriority="35" w:qFormat="1"/>
    <w:lsdException w:name="Table Columns 3" w:uiPriority="99"/>
    <w:lsdException w:name="Body Text Indent" w:uiPriority="99"/>
    <w:lsdException w:name="Medium List 2 Accent 4" w:uiPriority="66" w:semiHidden="0" w:unhideWhenUsed="0" w:qFormat="1"/>
    <w:lsdException w:name="List Continue 2" w:uiPriority="99" w:semiHidden="0" w:qFormat="1"/>
    <w:lsdException w:name="macro" w:uiPriority="99" w:semiHidden="0" w:qFormat="1"/>
    <w:lsdException w:name="Medium List 2 Accent 2" w:uiPriority="66" w:semiHidden="0" w:unhideWhenUsed="0" w:qFormat="1"/>
    <w:lsdException w:name="footnote text" w:uiPriority="99"/>
    <w:lsdException w:name="Table Theme" w:uiPriority="99"/>
    <w:lsdException w:name="List Number" w:uiPriority="99" w:semiHidden="0" w:qFormat="1"/>
    <w:lsdException w:name="List Bullet" w:uiPriority="99" w:semiHidden="0" w:qFormat="1"/>
    <w:lsdException w:name="Light Grid Accent 1" w:uiPriority="62" w:semiHidden="0" w:unhideWhenUsed="0" w:qFormat="1"/>
    <w:lsdException w:name="Medium Shading 1 Accent 6" w:uiPriority="63" w:semiHidden="0" w:unhideWhenUsed="0" w:qFormat="1"/>
    <w:lsdException w:name="page number" w:uiPriority="99"/>
    <w:lsdException w:name="Medium List 1 Accent 6" w:uiPriority="65" w:semiHidden="0" w:unhideWhenUsed="0" w:qFormat="1"/>
    <w:lsdException w:name="toa heading" w:uiPriority="99"/>
    <w:lsdException w:name="header" w:uiPriority="99" w:semiHidden="0"/>
    <w:lsdException w:name="Light List Accent 1" w:uiPriority="61" w:semiHidden="0" w:unhideWhenUsed="0"/>
    <w:lsdException w:name="Date" w:uiPriority="99"/>
    <w:lsdException w:name="Colorful Grid Accent 5" w:uiPriority="73" w:semiHidden="0" w:unhideWhenUsed="0"/>
    <w:lsdException w:name="List Continue 3" w:uiPriority="99" w:semiHidden="0" w:qFormat="1"/>
    <w:lsdException w:name="Table Classic 2" w:uiPriority="99"/>
    <w:lsdException w:name="Colorful List Accent 3" w:uiPriority="72" w:semiHidden="0" w:unhideWhenUsed="0"/>
    <w:lsdException w:name="Colorful List Accent 4" w:uiPriority="72" w:semiHidden="0" w:unhideWhenUsed="0"/>
    <w:lsdException w:name="annotation subject" w:uiPriority="99"/>
    <w:lsdException w:name="Strong" w:uiPriority="22" w:semiHidden="0" w:unhideWhenUsed="0" w:qFormat="1"/>
    <w:lsdException w:name="Colorful Shading Accent 2" w:uiPriority="71" w:semiHidden="0" w:unhideWhenUsed="0"/>
    <w:lsdException w:name="Colorful Shading Accent 5" w:uiPriority="71" w:semiHidden="0" w:unhideWhenUsed="0"/>
    <w:lsdException w:name="Light Grid Accent 4" w:uiPriority="62" w:semiHidden="0" w:unhideWhenUsed="0" w:qFormat="1"/>
    <w:lsdException w:name="List Continue 5" w:uiPriority="99"/>
    <w:lsdException w:name="index 5" w:uiPriority="99"/>
    <w:lsdException w:name="Medium Shading 2 Accent 4" w:uiPriority="64" w:semiHidden="0" w:unhideWhenUsed="0" w:qFormat="1"/>
    <w:lsdException w:name="FollowedHyperlink" w:uiPriority="99"/>
    <w:lsdException w:name="HTML Variable" w:uiPriority="99"/>
    <w:lsdException w:name="Normal" w:uiPriority="0" w:semiHidden="0" w:unhideWhenUsed="0" w:qFormat="1"/>
    <w:lsdException w:name="Medium Grid 1" w:uiPriority="67" w:semiHidden="0" w:unhideWhenUsed="0" w:qFormat="1"/>
    <w:lsdException w:name="heading 2" w:uiPriority="9" w:semiHidden="0" w:qFormat="1"/>
    <w:lsdException w:name="index 4" w:uiPriority="99"/>
    <w:lsdException w:name="Table Colorful 1" w:uiPriority="99"/>
    <w:lsdException w:name="Light List Accent 2" w:uiPriority="61" w:semiHidden="0" w:unhideWhenUsed="0"/>
    <w:lsdException w:name="Dark List Accent 5" w:uiPriority="70" w:semiHidden="0" w:unhideWhenUsed="0"/>
    <w:lsdException w:name="Note Heading" w:uiPriority="99"/>
    <w:lsdException w:name="index 8" w:uiPriority="99"/>
    <w:lsdException w:name="toc 3" w:uiPriority="39"/>
    <w:lsdException w:name="HTML Code" w:uiPriority="99"/>
    <w:lsdException w:name="Medium Grid 1 Accent 6" w:uiPriority="67" w:semiHidden="0" w:unhideWhenUsed="0" w:qFormat="1"/>
    <w:lsdException w:name="Table List 6" w:uiPriority="99"/>
    <w:lsdException w:name="heading 8" w:uiPriority="9" w:qFormat="1"/>
    <w:lsdException w:name="Message Header" w:uiPriority="99"/>
    <w:lsdException w:name="List Continue 4" w:uiPriority="99"/>
    <w:lsdException w:name="HTML Typewriter" w:uiPriority="99"/>
    <w:lsdException w:name="Medium Grid 2 Accent 1" w:uiPriority="68" w:semiHidden="0" w:unhideWhenUsed="0" w:qFormat="1"/>
    <w:lsdException w:name="heading 4" w:uiPriority="9" w:qFormat="1"/>
    <w:lsdException w:name="index 2" w:uiPriority="99"/>
    <w:lsdException w:name="Title" w:uiPriority="10" w:semiHidden="0" w:unhideWhenUsed="0" w:qFormat="1"/>
    <w:lsdException w:name="Dark List Accent 3" w:uiPriority="70" w:semiHidden="0" w:unhideWhenUsed="0"/>
    <w:lsdException w:name="toc 9" w:uiPriority="39"/>
    <w:lsdException w:name="Medium List 1 Accent 1" w:uiPriority="65" w:semiHidden="0" w:unhideWhenUsed="0" w:qFormat="1"/>
    <w:lsdException w:name="Medium List 1 Accent 5" w:uiPriority="65" w:semiHidden="0" w:unhideWhenUsed="0" w:qFormat="1"/>
    <w:lsdException w:name="Medium List 1 Accent 2" w:uiPriority="65" w:semiHidden="0" w:unhideWhenUsed="0" w:qFormat="1"/>
    <w:lsdException w:name="Table Grid 2" w:uiPriority="99"/>
    <w:lsdException w:name="Medium Grid 3 Accent 5" w:uiPriority="69" w:semiHidden="0" w:unhideWhenUsed="0" w:qFormat="1"/>
    <w:lsdException w:name="HTML Sample" w:uiPriority="99"/>
    <w:lsdException w:name="Signature" w:uiPriority="99"/>
    <w:lsdException w:name="toc 4" w:uiPriority="39"/>
    <w:lsdException w:name="Body Text" w:uiPriority="99" w:semiHidden="0" w:qFormat="1"/>
    <w:lsdException w:name="Medium List 1 Accent 4" w:uiPriority="65" w:semiHidden="0" w:unhideWhenUsed="0" w:qFormat="1"/>
    <w:lsdException w:name="Body Text 3" w:uiPriority="99" w:semiHidden="0" w:qFormat="1"/>
    <w:lsdException w:name="List Number 4" w:uiPriority="99"/>
    <w:lsdException w:name="index 7" w:uiPriority="99"/>
    <w:lsdException w:name="Normal Indent" w:uiPriority="99"/>
    <w:lsdException w:name="Table List 1" w:uiPriority="99"/>
    <w:lsdException w:name="List Paragraph" w:uiPriority="34" w:semiHidden="0" w:unhideWhenUsed="0" w:qFormat="1"/>
    <w:lsdException w:name="heading 7" w:uiPriority="9" w:qFormat="1"/>
    <w:lsdException w:name="Body Text Indent 3" w:uiPriority="99"/>
    <w:lsdException w:name="Light List Accent 5" w:uiPriority="61" w:semiHidden="0" w:unhideWhenUsed="0" w:qFormat="1"/>
    <w:lsdException w:name="Medium Grid 2 Accent 2" w:uiPriority="68" w:semiHidden="0" w:unhideWhenUsed="0" w:qFormat="1"/>
    <w:lsdException w:name="Medium Shading 2" w:uiPriority="64" w:semiHidden="0" w:unhideWhenUsed="0" w:qFormat="1"/>
    <w:lsdException w:name="Document Map" w:uiPriority="99"/>
    <w:lsdException w:name="Table Elegant" w:uiPriority="99"/>
    <w:lsdException w:name="Light Grid" w:uiPriority="62" w:semiHidden="0" w:unhideWhenUsed="0" w:qFormat="1"/>
    <w:lsdException w:name="heading 1" w:uiPriority="9" w:semiHidden="0" w:unhideWhenUsed="0" w:qFormat="1"/>
    <w:lsdException w:name="Table List 8" w:uiPriority="99"/>
    <w:lsdException w:name="Table List 3" w:uiPriority="99"/>
    <w:lsdException w:name="heading 6" w:uiPriority="9" w:qFormat="1"/>
    <w:lsdException w:name="Table Contemporary" w:uiPriority="99"/>
    <w:lsdException w:name="Table Web 1" w:uiPriority="99"/>
    <w:lsdException w:name="Medium Grid 2" w:uiPriority="68" w:semiHidden="0" w:unhideWhenUsed="0" w:qFormat="1"/>
    <w:lsdException w:name="Colorful Grid Accent 6" w:uiPriority="73" w:semiHidden="0" w:unhideWhenUsed="0"/>
    <w:lsdException w:name="Medium Grid 1 Accent 4" w:uiPriority="67" w:semiHidden="0" w:unhideWhenUsed="0" w:qFormat="1"/>
    <w:lsdException w:name="toc 7" w:uiPriority="39"/>
    <w:lsdException w:name="Medium Grid 2 Accent 3" w:uiPriority="68" w:semiHidden="0" w:unhideWhenUsed="0" w:qFormat="1"/>
    <w:lsdException w:name="annotation reference" w:uiPriority="99"/>
    <w:lsdException w:name="envelope address" w:uiPriority="99"/>
    <w:lsdException w:name="Body Text Indent 2" w:uiPriority="99"/>
    <w:lsdException w:name="Light Shading Accent 6" w:uiPriority="60" w:semiHidden="0" w:unhideWhenUsed="0"/>
    <w:lsdException w:name="Table List 5" w:uiPriority="99"/>
    <w:lsdException w:name="Table List 2" w:uiPriority="99"/>
    <w:lsdException w:name="Table Simple 3" w:uiPriority="99"/>
    <w:lsdException w:name="Table Classic 1" w:uiPriority="99"/>
    <w:lsdException w:name="Medium Grid 2 Accent 5" w:uiPriority="68" w:semiHidden="0" w:unhideWhenUsed="0" w:qFormat="1"/>
    <w:lsdException w:name="List Bullet 4" w:uiPriority="99"/>
    <w:lsdException w:name="Table Subtle 2" w:uiPriority="99"/>
    <w:lsdException w:name="Colorful Shading Accent 4" w:uiPriority="71" w:semiHidden="0" w:unhideWhenUsed="0"/>
    <w:lsdException w:name="Table Web 3" w:uiPriority="99"/>
    <w:lsdException w:name="Medium Shading 1 Accent 4" w:uiPriority="63" w:semiHidden="0" w:unhideWhenUsed="0" w:qFormat="1"/>
    <w:lsdException w:name="Medium Shading 1 Accent 3" w:uiPriority="63" w:semiHidden="0" w:unhideWhenUsed="0" w:qFormat="1"/>
    <w:lsdException w:name="Subtitle" w:uiPriority="11" w:semiHidden="0" w:unhideWhenUsed="0" w:qFormat="1"/>
    <w:lsdException w:name="Colorful Grid" w:uiPriority="73" w:semiHidden="0" w:unhideWhenUsed="0"/>
    <w:lsdException w:name="table of figures" w:uiPriority="99"/>
    <w:lsdException w:name="Table Web 2" w:uiPriority="99"/>
    <w:lsdException w:name="Colorful List Accent 5" w:uiPriority="72" w:semiHidden="0" w:unhideWhenUsed="0"/>
    <w:lsdException w:name="Normal Table" w:uiPriority="99"/>
    <w:lsdException w:name="index 3" w:uiPriority="99"/>
    <w:lsdException w:name="Table Grid 4" w:uiPriority="99"/>
    <w:lsdException w:name="Intense Quote" w:uiPriority="30" w:semiHidden="0" w:unhideWhenUsed="0" w:qFormat="1"/>
    <w:lsdException w:name="Medium Shading 1 Accent 2" w:uiPriority="63" w:semiHidden="0" w:unhideWhenUsed="0" w:qFormat="1"/>
    <w:lsdException w:name="Body Text First Indent" w:uiPriority="99"/>
    <w:lsdException w:name="Medium Shading 1" w:uiPriority="63" w:semiHidden="0" w:unhideWhenUsed="0" w:qFormat="1"/>
    <w:lsdException w:name="Table Subtle 1" w:uiPriority="99"/>
    <w:lsdException w:name="Colorful List Accent 1" w:uiPriority="72" w:semiHidden="0" w:unhideWhenUsed="0"/>
    <w:lsdException w:name="annotation text" w:uiPriority="99"/>
    <w:lsdException w:name="Medium Shading 2 Accent 3" w:uiPriority="64" w:semiHidden="0" w:unhideWhenUsed="0" w:qFormat="1"/>
    <w:lsdException w:name="Table 3D effects 3" w:uiPriority="99"/>
    <w:lsdException w:name="Colorful Grid Accent 3" w:uiPriority="73" w:semiHidden="0" w:unhideWhenUsed="0"/>
    <w:lsdException w:name="index 1" w:uiPriority="99"/>
    <w:lsdException w:name="endnote reference" w:uiPriority="99"/>
    <w:lsdException w:name="Colorful Grid Accent 4" w:uiPriority="73" w:semiHidden="0" w:unhideWhenUsed="0"/>
    <w:lsdException w:name="heading 5" w:uiPriority="9" w:qFormat="1"/>
    <w:lsdException w:name="List Bullet 3" w:uiPriority="99" w:semiHidden="0" w:qFormat="1"/>
    <w:lsdException w:name="Light Shading Accent 3" w:uiPriority="60" w:semiHidden="0" w:unhideWhenUsed="0" w:qFormat="1"/>
    <w:lsdException w:name="Light Shading Accent 4" w:uiPriority="60" w:semiHidden="0" w:unhideWhenUsed="0"/>
    <w:lsdException w:name="Medium Grid 3 Accent 4" w:uiPriority="69" w:semiHidden="0" w:unhideWhenUsed="0" w:qFormat="1"/>
    <w:lsdException w:name="Medium Grid 3 Accent 3" w:uiPriority="69" w:semiHidden="0" w:unhideWhenUsed="0" w:qFormat="1"/>
    <w:lsdException w:name="Medium Grid 1 Accent 3" w:uiPriority="67" w:semiHidden="0" w:unhideWhenUsed="0" w:qFormat="1"/>
    <w:lsdException w:name="Medium List 2 Accent 3" w:uiPriority="66" w:semiHidden="0" w:unhideWhenUsed="0" w:qFormat="1"/>
    <w:lsdException w:name="Medium List 1" w:uiPriority="65" w:semiHidden="0" w:unhideWhenUsed="0" w:qFormat="1"/>
    <w:lsdException w:name="Table Classic 4" w:uiPriority="99"/>
    <w:lsdException w:name="List Continue" w:uiPriority="99" w:semiHidden="0" w:qFormat="1"/>
    <w:lsdException w:name="Medium Grid 1 Accent 2" w:uiPriority="67" w:semiHidden="0" w:unhideWhenUsed="0" w:qFormat="1"/>
    <w:lsdException w:name="Medium List 2 Accent 5" w:uiPriority="66" w:semiHidden="0" w:unhideWhenUsed="0" w:qFormat="1"/>
    <w:lsdException w:name="Salutation" w:uiPriority="99"/>
    <w:lsdException w:name="endnote text" w:uiPriority="99"/>
    <w:lsdException w:name="HTML Cite" w:uiPriority="99"/>
    <w:lsdException w:name="Table Grid 7" w:uiPriority="99"/>
    <w:lsdException w:name="Body Text 2" w:uiPriority="99" w:semiHidden="0" w:qFormat="1"/>
    <w:lsdException w:name="Colorful List Accent 2" w:uiPriority="72" w:semiHidden="0" w:unhideWhenUsed="0"/>
    <w:lsdException w:name="Block Text" w:uiPriority="99"/>
    <w:lsdException w:name="line number" w:uiPriority="99"/>
    <w:lsdException w:name="Colorful Shading" w:uiPriority="71" w:semiHidden="0" w:unhideWhenUsed="0"/>
    <w:lsdException w:name="Colorful List" w:uiPriority="72" w:semiHidden="0" w:unhideWhenUsed="0"/>
    <w:lsdException w:name="Table Colorful 3" w:uiPriority="99"/>
    <w:lsdException w:name="Light List Accent 3" w:uiPriority="61" w:semiHidden="0" w:unhideWhenUsed="0"/>
    <w:lsdException w:name="Table Columns 1" w:uiPriority="99"/>
    <w:lsdException w:name="index heading" w:uiPriority="99"/>
    <w:lsdException w:name="HTML Preformatted" w:uiPriority="99"/>
    <w:lsdException w:name="HTML Address" w:uiPriority="99"/>
    <w:lsdException w:name="Medium Grid 2 Accent 4" w:uiPriority="68" w:semiHidden="0" w:unhideWhenUsed="0" w:qFormat="1"/>
    <w:lsdException w:name="heading 9" w:uiPriority="9" w:qFormat="1"/>
    <w:lsdException w:name="List 3" w:uiPriority="99" w:semiHidden="0" w:qFormat="1"/>
    <w:lsdException w:name="Medium Shading 2 Accent 5" w:uiPriority="64" w:semiHidden="0" w:unhideWhenUsed="0" w:qFormat="1"/>
    <w:lsdException w:name="Medium List 2" w:uiPriority="66" w:semiHidden="0" w:unhideWhenUsed="0" w:qFormat="1"/>
    <w:lsdException w:name="Dark List Accent 2" w:uiPriority="70" w:semiHidden="0" w:unhideWhenUsed="0"/>
    <w:lsdException w:name="Medium List 2 Accent 6" w:uiPriority="66" w:semiHidden="0" w:unhideWhenUsed="0" w:qFormat="1"/>
    <w:lsdException w:name="List Bullet 5" w:uiPriority="99"/>
    <w:lsdException w:name="Medium Grid 1 Accent 5" w:uiPriority="67" w:semiHidden="0" w:unhideWhenUsed="0" w:qFormat="1"/>
    <w:lsdException w:name="Medium Grid 1 Accent 1" w:uiPriority="67" w:semiHidden="0" w:unhideWhenUsed="0" w:qFormat="1"/>
    <w:lsdException w:name="toc 8" w:uiPriority="39"/>
    <w:lsdException w:name="heading 3" w:uiPriority="9" w:semiHidden="0" w:qFormat="1"/>
    <w:lsdException w:name="List 5" w:uiPriority="99"/>
    <w:lsdException w:name="List 2" w:uiPriority="99" w:semiHidden="0" w:qFormat="1"/>
    <w:lsdException w:name="index 9" w:uiPriority="99"/>
    <w:lsdException w:name="Medium Grid 2 Accent 6" w:uiPriority="68" w:semiHidden="0" w:unhideWhenUsed="0" w:qFormat="1"/>
    <w:lsdException w:name="Dark List Accent 4" w:uiPriority="70" w:semiHidden="0" w:unhideWhenUsed="0"/>
    <w:lsdException w:name="Closing" w:uiPriority="99"/>
    <w:lsdException w:name="toc 2" w:uiPriority="39"/>
    <w:lsdException w:name="Table List 7" w:uiPriority="99"/>
    <w:lsdException w:name="Light List" w:uiPriority="61" w:semiHidden="0" w:unhideWhenUsed="0"/>
    <w:lsdException w:name="Quote" w:uiPriority="29" w:semiHidden="0" w:unhideWhenUsed="0" w:qFormat="1"/>
    <w:lsdException w:name="E-mail Signature" w:uiPriority="99"/>
    <w:lsdException w:name="table of authorities" w:uiPriority="99"/>
    <w:lsdException w:name="Table Grid 5" w:uiPriority="99"/>
    <w:lsdException w:name="Medium List 1 Accent 3" w:uiPriority="65" w:semiHidden="0" w:unhideWhenUsed="0" w:qFormat="1"/>
    <w:lsdException w:name="Colorful Shading Accent 6" w:uiPriority="71" w:semiHidden="0" w:unhideWhenUsed="0"/>
    <w:lsdException w:name="List" w:uiPriority="99" w:semiHidden="0" w:qFormat="1"/>
    <w:lsdException w:name="footnote reference" w:uiPriority="99"/>
    <w:lsdException w:name="Table 3D effects 2" w:uiPriority="99"/>
    <w:lsdException w:name="Medium Shading 1 Accent 1" w:uiPriority="63" w:semiHidden="0" w:unhideWhenUsed="0" w:qFormat="1"/>
    <w:lsdException w:name="HTML Definition" w:uiPriority="99"/>
    <w:lsdException w:name="Table Professional" w:uiPriority="99"/>
    <w:lsdException w:name="Medium Grid 3 Accent 2" w:uiPriority="69" w:semiHidden="0" w:unhideWhenUsed="0" w:qFormat="1"/>
    <w:lsdException w:name="Default Paragraph Font" w:uiPriority="1"/>
    <w:lsdException w:name="Light Grid Accent 6" w:uiPriority="62" w:semiHidden="0" w:unhideWhenUsed="0" w:qFormat="1"/>
    <w:lsdException w:name="Light List Accent 6" w:uiPriority="61" w:semiHidden="0" w:unhideWhenUsed="0" w:qFormat="1"/>
    <w:lsdException w:name="Table Columns 4" w:uiPriority="99"/>
    <w:lsdException w:name="envelope return" w:uiPriority="99"/>
    <w:lsdException w:name="Light List Accent 4" w:uiPriority="61" w:semiHidden="0" w:unhideWhenUsed="0"/>
    <w:lsdException w:name="Medium Shading 2 Accent 6" w:uiPriority="64" w:semiHidden="0" w:unhideWhenUsed="0" w:qFormat="1"/>
    <w:lsdException w:name="Medium Shading 2 Accent 1" w:uiPriority="64" w:semiHidden="0" w:unhideWhenUsed="0" w:qFormat="1"/>
    <w:lsdException w:name="Table Grid 6" w:uiPriority="99"/>
    <w:lsdException w:name="Plain Text" w:uiPriority="99"/>
    <w:lsdException w:name="toc 5" w:uiPriority="39"/>
    <w:lsdException w:name="Medium Grid 3" w:uiPriority="69" w:semiHidden="0" w:unhideWhenUsed="0" w:qFormat="1"/>
    <w:lsdException w:name="Balloon Text" w:uiPriority="99"/>
    <w:lsdException w:name="Table 3D effects 1" w:uiPriority="99"/>
    <w:lsdException w:name="toc 1" w:uiPriority="39"/>
    <w:lsdException w:name="toc 6" w:uiPriority="39"/>
    <w:lsdException w:name="Table List 4" w:uiPriority="99"/>
    <w:lsdException w:name="Emphasis" w:uiPriority="20" w:semiHidden="0" w:unhideWhenUsed="0" w:qFormat="1"/>
    <w:lsdException w:name="Light Shading Accent 5" w:uiPriority="60" w:semiHidden="0" w:unhideWhenUsed="0"/>
    <w:lsdException w:name="Colorful Shading Accent 1" w:uiPriority="71" w:semiHidden="0" w:unhideWhenUsed="0"/>
  </w:latentStyles>
  <w:style w:type="table" w:styleId="000062">
    <w:name w:val="Medium Shading 1 Accent 5"/>
    <w:basedOn w:val="000030"/>
    <w:uiPriority w:val="63"/>
    <w:qFormat w:val="1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0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</w:style>
  <w:style w:type="paragraph" w:styleId="00000d">
    <w:name w:val="List Bullet"/>
    <w:basedOn w:val="00001c"/>
    <w:uiPriority w:val="99"/>
    <w:unhideWhenUsed w:val="1"/>
    <w:qFormat w:val="1"/>
    <w:pPr>
      <w:numPr>
        <w:ilvl w:val="0"/>
        <w:numId w:val="1"/>
      </w:numPr>
      <w:contextualSpacing w:val="1"/>
    </w:pPr>
  </w:style>
  <w:style w:type="table" w:styleId="000078">
    <w:name w:val="Medium List 2 Accent 6"/>
    <w:basedOn w:val="000030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8">
    <w:name w:val="Medium Shading 2 Accent 4"/>
    <w:basedOn w:val="000030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</w:style>
  <w:style w:type="table" w:styleId="000070">
    <w:name w:val="Medium List 1 Accent 5"/>
    <w:basedOn w:val="000030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2EAF0" w:themeFill="accent5" w:themeFillTint="3F"/>
      </w:tcPr>
    </w:tblStylePr>
    <w:tblStylePr w:type="band1Vert">
      <w:tblPr/>
      <w:tcPr>
        <w:shd w:val="clear" w:color="auto" w:fill="D2EAF0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96">
    <w:name w:val="Colorful Shading Accent 1"/>
    <w:basedOn w:val="000030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A7C0DE" w:themeFill="accent1" w:themeFillTint="7F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</w:style>
  <w:style w:type="table" w:styleId="00005d">
    <w:name w:val="Medium Shading 1"/>
    <w:basedOn w:val="000030"/>
    <w:uiPriority w:val="63"/>
    <w:qFormat w:val="1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1Vert">
      <w:tblPr/>
      <w:tcPr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</w:style>
  <w:style w:type="character" w:styleId="0000b3" w:customStyle="1">
    <w:name w:val="Intense Emphasis"/>
    <w:basedOn w:val="00002f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paragraph" w:styleId="00000b">
    <w:name w:val="List Number"/>
    <w:basedOn w:val="00001c"/>
    <w:uiPriority w:val="99"/>
    <w:unhideWhenUsed w:val="1"/>
    <w:qFormat w:val="1"/>
    <w:pPr>
      <w:numPr>
        <w:ilvl w:val="0"/>
        <w:numId w:val="2"/>
      </w:numPr>
      <w:contextualSpacing w:val="1"/>
    </w:pPr>
  </w:style>
  <w:style w:type="paragraph" w:styleId="0000ac">
    <w:name w:val="No Spacing"/>
    <w:uiPriority w:val="1"/>
    <w:qFormat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styleId="0000af" w:customStyle="1">
    <w:name w:val="Quote Char"/>
    <w:basedOn w:val="00002f"/>
    <w:link w:val="0000ae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table" w:styleId="000088">
    <w:name w:val="Medium Grid 3 Accent 1"/>
    <w:basedOn w:val="000030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54">
    <w:name w:val="Light List Accent 5"/>
    <w:basedOn w:val="000030"/>
    <w:uiPriority w:val="61"/>
    <w:qFormat w:val="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</w:style>
  <w:style w:type="table" w:styleId="000059">
    <w:name w:val="Light Grid Accent 3"/>
    <w:basedOn w:val="000030"/>
    <w:uiPriority w:val="62"/>
    <w:qFormat w:val="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56">
    <w:name w:val="Light Grid"/>
    <w:basedOn w:val="000030"/>
    <w:uiPriority w:val="62"/>
    <w:qFormat w:val="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</w:style>
  <w:style w:type="paragraph" w:styleId="000023">
    <w:name w:val="heading 4"/>
    <w:basedOn w:val="00001c"/>
    <w:next w:val="00001c"/>
    <w:link w:val="000024"/>
    <w:uiPriority w:val="9"/>
    <w:semiHidden w:val="1"/>
    <w:unhideWhenUsed w:val="1"/>
    <w:qFormat w:val="1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51">
    <w:name w:val="Light List Accent 2"/>
    <w:basedOn w:val="000030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styleId="000024" w:customStyle="1">
    <w:name w:val="Heading 4 Char"/>
    <w:basedOn w:val="00002f"/>
    <w:link w:val="000023"/>
    <w:uiPriority w:val="9"/>
    <w:semiHidden w:val="1"/>
    <w:qFormat w:val="1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paragraph" w:styleId="000021">
    <w:name w:val="heading 3"/>
    <w:basedOn w:val="00001c"/>
    <w:next w:val="00001c"/>
    <w:link w:val="000022"/>
    <w:uiPriority w:val="9"/>
    <w:unhideWhenUsed w:val="1"/>
    <w:qFormat w:val="1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table" w:styleId="000083">
    <w:name w:val="Medium Grid 2 Accent 3"/>
    <w:basedOn w:val="000030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paragraph" w:styleId="0000ad">
    <w:name w:val="List Paragraph"/>
    <w:basedOn w:val="00001c"/>
    <w:uiPriority w:val="34"/>
    <w:qFormat w:val="1"/>
    <w:pPr>
      <w:ind w:left="720"/>
      <w:contextualSpacing w:val="1"/>
    </w:pPr>
  </w:style>
  <w:style w:type="table" w:styleId="00005a">
    <w:name w:val="Light Grid Accent 4"/>
    <w:basedOn w:val="000030"/>
    <w:uiPriority w:val="62"/>
    <w:qFormat w:val="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</w:style>
  <w:style w:type="character" w:styleId="00002c" w:customStyle="1">
    <w:name w:val="Heading 8 Char"/>
    <w:basedOn w:val="00002f"/>
    <w:link w:val="00002b"/>
    <w:uiPriority w:val="9"/>
    <w:semiHidden w:val="1"/>
    <w:qFormat w:val="1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00002d">
    <w:name w:val="heading 9"/>
    <w:basedOn w:val="00001c"/>
    <w:next w:val="00001c"/>
    <w:link w:val="00002e"/>
    <w:uiPriority w:val="9"/>
    <w:semiHidden w:val="1"/>
    <w:unhideWhenUsed w:val="1"/>
    <w:qFormat w:val="1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7b">
    <w:name w:val="Medium Grid 1 Accent 2"/>
    <w:basedOn w:val="000030"/>
    <w:uiPriority w:val="67"/>
    <w:qFormat w:val="1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</w:style>
  <w:style w:type="paragraph" w:styleId="00003a">
    <w:name w:val="List Continue"/>
    <w:basedOn w:val="00001c"/>
    <w:uiPriority w:val="99"/>
    <w:unhideWhenUsed w:val="1"/>
    <w:qFormat w:val="1"/>
    <w:pPr>
      <w:spacing w:after="120"/>
      <w:ind w:left="360"/>
      <w:contextualSpacing w:val="1"/>
    </w:pPr>
  </w:style>
  <w:style w:type="character" w:styleId="000036" w:customStyle="1">
    <w:name w:val="Body Text 3 Char"/>
    <w:basedOn w:val="00002f"/>
    <w:link w:val="000035"/>
    <w:uiPriority w:val="99"/>
    <w:qFormat w:val="1"/>
    <w:rPr>
      <w:sz w:val="16"/>
      <w:szCs w:val="16"/>
    </w:rPr>
  </w:style>
  <w:style w:type="table" w:styleId="000067">
    <w:name w:val="Medium Shading 2 Accent 3"/>
    <w:basedOn w:val="000030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</w:style>
  <w:style w:type="character" w:styleId="000038" w:customStyle="1">
    <w:name w:val="Body Text Char"/>
    <w:basedOn w:val="00002f"/>
    <w:link w:val="000037"/>
    <w:uiPriority w:val="99"/>
    <w:qFormat w:val="1"/>
  </w:style>
  <w:style w:type="table" w:styleId="000091">
    <w:name w:val="Dark List Accent 3"/>
    <w:basedOn w:val="000030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000035">
    <w:name w:val="Body Text 3"/>
    <w:basedOn w:val="00001c"/>
    <w:link w:val="000036"/>
    <w:uiPriority w:val="99"/>
    <w:unhideWhenUsed w:val="1"/>
    <w:qFormat w:val="1"/>
    <w:pPr>
      <w:spacing w:after="120"/>
    </w:pPr>
    <w:rPr>
      <w:sz w:val="16"/>
      <w:szCs w:val="16"/>
    </w:rPr>
  </w:style>
  <w:style w:type="table" w:styleId="00004f">
    <w:name w:val="Light List"/>
    <w:basedOn w:val="000030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character" w:styleId="0000b4" w:customStyle="1">
    <w:name w:val="Subtle Reference"/>
    <w:basedOn w:val="00002f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table" w:styleId="000097">
    <w:name w:val="Colorful Shading Accent 2"/>
    <w:basedOn w:val="000030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2">
    <w:name w:val="Colorful List Accent 6"/>
    <w:basedOn w:val="00003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Row">
      <w:rPr>
        <w:b w:val="1"/>
        <w:bCs w:val="1"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table" w:styleId="00008a">
    <w:name w:val="Medium Grid 3 Accent 3"/>
    <w:basedOn w:val="000030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0000a5">
    <w:name w:val="Colorful Grid Accent 2"/>
    <w:basedOn w:val="00003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a8">
    <w:name w:val="Colorful Grid Accent 5"/>
    <w:basedOn w:val="00003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</w:style>
  <w:style w:type="table" w:styleId="000052">
    <w:name w:val="Light List Accent 3"/>
    <w:basedOn w:val="000030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</w:style>
  <w:style w:type="character" w:styleId="0000ab">
    <w:name w:val="Emphasis"/>
    <w:basedOn w:val="00002f"/>
    <w:uiPriority w:val="20"/>
    <w:qFormat w:val="1"/>
    <w:rPr>
      <w:i w:val="1"/>
      <w:iCs w:val="1"/>
    </w:rPr>
  </w:style>
  <w:style w:type="table" w:styleId="000057">
    <w:name w:val="Light Grid Accent 1"/>
    <w:basedOn w:val="000030"/>
    <w:uiPriority w:val="62"/>
    <w:qFormat w:val="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</w:style>
  <w:style w:type="paragraph" w:styleId="0000ae">
    <w:name w:val="Quote"/>
    <w:basedOn w:val="00001c"/>
    <w:next w:val="00001c"/>
    <w:link w:val="0000af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table" w:styleId="00008d">
    <w:name w:val="Medium Grid 3 Accent 6"/>
    <w:basedOn w:val="000030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paragraph" w:styleId="000025">
    <w:name w:val="heading 5"/>
    <w:basedOn w:val="00001c"/>
    <w:next w:val="00001c"/>
    <w:link w:val="000026"/>
    <w:uiPriority w:val="9"/>
    <w:semiHidden w:val="1"/>
    <w:unhideWhenUsed w:val="1"/>
    <w:qFormat w:val="1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table" w:styleId="000050">
    <w:name w:val="Light List Accent 1"/>
    <w:basedOn w:val="000030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7a">
    <w:name w:val="Medium Grid 1 Accent 1"/>
    <w:basedOn w:val="000030"/>
    <w:uiPriority w:val="67"/>
    <w:qFormat w:val="1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7d">
    <w:name w:val="Medium Grid 1 Accent 4"/>
    <w:basedOn w:val="000030"/>
    <w:uiPriority w:val="67"/>
    <w:qFormat w:val="1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</w:style>
  <w:style w:type="table" w:styleId="000075">
    <w:name w:val="Medium List 2 Accent 3"/>
    <w:basedOn w:val="000030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87">
    <w:name w:val="Medium Grid 3"/>
    <w:basedOn w:val="000030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28" w:customStyle="1">
    <w:name w:val="Heading 6 Char"/>
    <w:basedOn w:val="00002f"/>
    <w:link w:val="000027"/>
    <w:uiPriority w:val="9"/>
    <w:semiHidden w:val="1"/>
    <w:qFormat w:val="1"/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table" w:styleId="00007c">
    <w:name w:val="Medium Grid 1 Accent 3"/>
    <w:basedOn w:val="000030"/>
    <w:uiPriority w:val="67"/>
    <w:qFormat w:val="1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4CC82" w:themeColor="accent3" w:themeTint="BF" w:sz="18" w:space="0"/>
        </w:tcBorders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84">
    <w:name w:val="Medium Grid 2 Accent 4"/>
    <w:basedOn w:val="000030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</w:style>
  <w:style w:type="table" w:styleId="00007e">
    <w:name w:val="Medium Grid 1 Accent 5"/>
    <w:basedOn w:val="000030"/>
    <w:uiPriority w:val="67"/>
    <w:qFormat w:val="1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character" w:styleId="00003f" w:customStyle="1">
    <w:name w:val="Subtitle Char"/>
    <w:basedOn w:val="00002f"/>
    <w:link w:val="00003e"/>
    <w:uiPriority w:val="1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00007f">
    <w:name w:val="Medium Grid 1 Accent 6"/>
    <w:basedOn w:val="000030"/>
    <w:uiPriority w:val="67"/>
    <w:qFormat w:val="1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60">
    <w:name w:val="Medium Shading 1 Accent 3"/>
    <w:basedOn w:val="000030"/>
    <w:uiPriority w:val="63"/>
    <w:qFormat w:val="1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6a">
    <w:name w:val="Medium Shading 2 Accent 6"/>
    <w:basedOn w:val="000030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3d" w:customStyle="1">
    <w:name w:val="Header Char"/>
    <w:basedOn w:val="00002f"/>
    <w:link w:val="00003c"/>
    <w:uiPriority w:val="99"/>
  </w:style>
  <w:style w:type="paragraph" w:styleId="000037">
    <w:name w:val="Body Text"/>
    <w:basedOn w:val="00001c"/>
    <w:link w:val="000038"/>
    <w:uiPriority w:val="99"/>
    <w:unhideWhenUsed w:val="1"/>
    <w:qFormat w:val="1"/>
    <w:pPr>
      <w:spacing w:after="120"/>
    </w:pPr>
  </w:style>
  <w:style w:type="table" w:styleId="000030" w:default="1">
    <w:name w:val="Normal Table"/>
    <w:uiPriority w:val="99"/>
    <w:semiHidden w:val="1"/>
    <w:unhideWhenUsed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39">
    <w:name w:val="List 2"/>
    <w:basedOn w:val="00001c"/>
    <w:uiPriority w:val="99"/>
    <w:unhideWhenUsed w:val="1"/>
    <w:qFormat w:val="1"/>
    <w:pPr>
      <w:ind w:left="720" w:hanging="360"/>
      <w:contextualSpacing w:val="1"/>
    </w:pPr>
  </w:style>
  <w:style w:type="paragraph" w:styleId="000031">
    <w:name w:val="macro"/>
    <w:link w:val="000032"/>
    <w:uiPriority w:val="99"/>
    <w:unhideWhenUsed w:val="1"/>
    <w:qFormat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table" w:styleId="000047">
    <w:name w:val="Table Grid"/>
    <w:basedOn w:val="000030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b1" w:customStyle="1">
    <w:name w:val="Intense Quote Char"/>
    <w:basedOn w:val="00002f"/>
    <w:link w:val="0000b0"/>
    <w:uiPriority w:val="30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000032" w:customStyle="1">
    <w:name w:val="Macro Text Char"/>
    <w:basedOn w:val="00002f"/>
    <w:link w:val="000031"/>
    <w:uiPriority w:val="99"/>
    <w:qFormat w:val="1"/>
    <w:rPr>
      <w:rFonts w:ascii="Courier" w:hAnsi="Courier"/>
      <w:sz w:val="20"/>
      <w:szCs w:val="20"/>
    </w:rPr>
  </w:style>
  <w:style w:type="table" w:styleId="00009a">
    <w:name w:val="Colorful Shading Accent 5"/>
    <w:basedOn w:val="000030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000090">
    <w:name w:val="Dark List Accent 2"/>
    <w:basedOn w:val="000030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000092">
    <w:name w:val="Dark List Accent 4"/>
    <w:basedOn w:val="000030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a3">
    <w:name w:val="Colorful Grid"/>
    <w:basedOn w:val="00003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7F7F7F" w:themeFill="tex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7F7F7F" w:themeFill="text1" w:themeFillTint="7F"/>
      </w:tcPr>
    </w:tblStylePr>
  </w:style>
  <w:style w:type="table" w:styleId="0000a6">
    <w:name w:val="Colorful Grid Accent 3"/>
    <w:basedOn w:val="00003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9c">
    <w:name w:val="Colorful List"/>
    <w:basedOn w:val="00003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00009f">
    <w:name w:val="Colorful List Accent 3"/>
    <w:basedOn w:val="00003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 w:val="1"/>
        <w:bCs w:val="1"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table" w:styleId="0000a9">
    <w:name w:val="Colorful Grid Accent 6"/>
    <w:basedOn w:val="00003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</w:style>
  <w:style w:type="table" w:styleId="00004b">
    <w:name w:val="Light Shading Accent 3"/>
    <w:basedOn w:val="000030"/>
    <w:uiPriority w:val="60"/>
    <w:qFormat w:val="1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4e">
    <w:name w:val="Light Shading Accent 6"/>
    <w:basedOn w:val="000030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0000a0">
    <w:name w:val="Colorful List Accent 4"/>
    <w:basedOn w:val="00003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bCs w:val="1"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000071">
    <w:name w:val="Medium List 1 Accent 6"/>
    <w:basedOn w:val="000030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5D1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5D1" w:themeFill="accent6" w:themeFillTint="3F"/>
      </w:tcPr>
    </w:tblStylePr>
  </w:style>
  <w:style w:type="table" w:styleId="00009d">
    <w:name w:val="Colorful List Accent 1"/>
    <w:basedOn w:val="00003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5e">
    <w:name w:val="Medium Shading 1 Accent 1"/>
    <w:basedOn w:val="000030"/>
    <w:uiPriority w:val="63"/>
    <w:qFormat w:val="1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a4">
    <w:name w:val="Colorful Grid Accent 1"/>
    <w:basedOn w:val="00003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C0DE" w:themeFill="accent1" w:themeFillTint="7F"/>
      </w:tcPr>
    </w:tblStylePr>
    <w:tblStylePr w:type="band1Vert">
      <w:tblPr/>
      <w:tcPr>
        <w:shd w:val="clear" w:color="auto" w:fill="A7C0DE" w:themeFill="accent1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</w:style>
  <w:style w:type="table" w:styleId="000072">
    <w:name w:val="Medium List 2"/>
    <w:basedOn w:val="000030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7">
    <w:name w:val="Medium List 2 Accent 5"/>
    <w:basedOn w:val="000030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b">
    <w:name w:val="Medium Grid 3 Accent 4"/>
    <w:basedOn w:val="000030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</w:style>
  <w:style w:type="character" w:styleId="0000aa">
    <w:name w:val="Strong"/>
    <w:basedOn w:val="00002f"/>
    <w:uiPriority w:val="22"/>
    <w:qFormat w:val="1"/>
    <w:rPr>
      <w:b w:val="1"/>
      <w:bCs w:val="1"/>
    </w:rPr>
  </w:style>
  <w:style w:type="paragraph" w:styleId="000029">
    <w:name w:val="heading 7"/>
    <w:basedOn w:val="00001c"/>
    <w:next w:val="00001c"/>
    <w:link w:val="00002a"/>
    <w:uiPriority w:val="9"/>
    <w:semiHidden w:val="1"/>
    <w:unhideWhenUsed w:val="1"/>
    <w:qFormat w:val="1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000022" w:customStyle="1">
    <w:name w:val="Heading 3 Char"/>
    <w:basedOn w:val="00002f"/>
    <w:link w:val="000021"/>
    <w:uiPriority w:val="9"/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table" w:styleId="000082">
    <w:name w:val="Medium Grid 2 Accent 2"/>
    <w:basedOn w:val="000030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paragraph" w:styleId="000027">
    <w:name w:val="heading 6"/>
    <w:basedOn w:val="00001c"/>
    <w:next w:val="00001c"/>
    <w:link w:val="000028"/>
    <w:uiPriority w:val="9"/>
    <w:semiHidden w:val="1"/>
    <w:unhideWhenUsed w:val="1"/>
    <w:qFormat w:val="1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table" w:styleId="000080">
    <w:name w:val="Medium Grid 2"/>
    <w:basedOn w:val="000030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7F7F7F" w:themeFill="text1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5">
    <w:name w:val="Medium Grid 2 Accent 5"/>
    <w:basedOn w:val="000030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</w:style>
  <w:style w:type="character" w:styleId="00001e" w:customStyle="1">
    <w:name w:val="Heading 1 Char"/>
    <w:basedOn w:val="00002f"/>
    <w:link w:val="00001d"/>
    <w:uiPriority w:val="9"/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paragraph" w:styleId="00003c">
    <w:name w:val="header"/>
    <w:basedOn w:val="00001c"/>
    <w:link w:val="00003d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paragraph" w:styleId="000034">
    <w:name w:val="caption"/>
    <w:basedOn w:val="00001c"/>
    <w:next w:val="00001c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table" w:styleId="000061">
    <w:name w:val="Medium Shading 1 Accent 4"/>
    <w:basedOn w:val="000030"/>
    <w:uiPriority w:val="63"/>
    <w:qFormat w:val="1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</w:style>
  <w:style w:type="character" w:styleId="000046" w:customStyle="1">
    <w:name w:val="Title Char"/>
    <w:basedOn w:val="00002f"/>
    <w:link w:val="00004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000044">
    <w:name w:val="List Continue 3"/>
    <w:basedOn w:val="00001c"/>
    <w:uiPriority w:val="99"/>
    <w:unhideWhenUsed w:val="1"/>
    <w:qFormat w:val="1"/>
    <w:pPr>
      <w:spacing w:after="120"/>
      <w:ind w:left="1080"/>
      <w:contextualSpacing w:val="1"/>
    </w:pPr>
  </w:style>
  <w:style w:type="paragraph" w:styleId="000033">
    <w:name w:val="List 3"/>
    <w:basedOn w:val="00001c"/>
    <w:uiPriority w:val="99"/>
    <w:unhideWhenUsed w:val="1"/>
    <w:qFormat w:val="1"/>
    <w:pPr>
      <w:ind w:left="1080" w:hanging="360"/>
      <w:contextualSpacing w:val="1"/>
    </w:pPr>
  </w:style>
  <w:style w:type="paragraph" w:styleId="000041">
    <w:name w:val="Body Text 2"/>
    <w:basedOn w:val="00001c"/>
    <w:link w:val="000042"/>
    <w:uiPriority w:val="99"/>
    <w:unhideWhenUsed w:val="1"/>
    <w:qFormat w:val="1"/>
    <w:pPr>
      <w:spacing w:after="120" w:line="480" w:lineRule="auto"/>
    </w:pPr>
  </w:style>
  <w:style w:type="table" w:styleId="00006f">
    <w:name w:val="Medium List 1 Accent 4"/>
    <w:basedOn w:val="000030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000069">
    <w:name w:val="Medium Shading 2 Accent 5"/>
    <w:basedOn w:val="000030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49">
    <w:name w:val="Light Shading Accent 1"/>
    <w:basedOn w:val="000030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</w:style>
  <w:style w:type="table" w:styleId="00006c">
    <w:name w:val="Medium List 1 Accent 1"/>
    <w:basedOn w:val="000030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</w:style>
  <w:style w:type="paragraph" w:styleId="000043">
    <w:name w:val="List Continue 2"/>
    <w:basedOn w:val="00001c"/>
    <w:uiPriority w:val="99"/>
    <w:unhideWhenUsed w:val="1"/>
    <w:qFormat w:val="1"/>
    <w:pPr>
      <w:spacing w:after="120"/>
      <w:ind w:left="720"/>
      <w:contextualSpacing w:val="1"/>
    </w:pPr>
  </w:style>
  <w:style w:type="table" w:styleId="000095">
    <w:name w:val="Colorful Shading"/>
    <w:basedOn w:val="000030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7F7F7F" w:themeFill="text1" w:themeFillTint="7F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40">
    <w:name w:val="List"/>
    <w:basedOn w:val="00001c"/>
    <w:uiPriority w:val="99"/>
    <w:unhideWhenUsed w:val="1"/>
    <w:qFormat w:val="1"/>
    <w:pPr>
      <w:ind w:left="360" w:hanging="360"/>
      <w:contextualSpacing w:val="1"/>
    </w:pPr>
  </w:style>
  <w:style w:type="table" w:styleId="000066">
    <w:name w:val="Medium Shading 2 Accent 2"/>
    <w:basedOn w:val="000030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</w:style>
  <w:style w:type="character" w:styleId="0000b6" w:customStyle="1">
    <w:name w:val="Book Title"/>
    <w:basedOn w:val="00002f"/>
    <w:uiPriority w:val="33"/>
    <w:qFormat w:val="1"/>
    <w:rPr>
      <w:b w:val="1"/>
      <w:bCs w:val="1"/>
      <w:smallCaps w:val="1"/>
      <w:spacing w:val="5"/>
    </w:rPr>
  </w:style>
  <w:style w:type="table" w:styleId="00004c">
    <w:name w:val="Light Shading Accent 4"/>
    <w:basedOn w:val="000030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table" w:styleId="00009b">
    <w:name w:val="Colorful Shading Accent 6"/>
    <w:basedOn w:val="000030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000065">
    <w:name w:val="Medium Shading 2 Accent 1"/>
    <w:basedOn w:val="000030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</w:style>
  <w:style w:type="table" w:styleId="000089">
    <w:name w:val="Medium Grid 3 Accent 2"/>
    <w:basedOn w:val="000030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table" w:styleId="00009e">
    <w:name w:val="Colorful List Accent 2"/>
    <w:basedOn w:val="00003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000005">
    <w:name w:val="List Number 2"/>
    <w:basedOn w:val="00001c"/>
    <w:uiPriority w:val="99"/>
    <w:unhideWhenUsed w:val="1"/>
    <w:qFormat w:val="1"/>
    <w:pPr>
      <w:numPr>
        <w:ilvl w:val="0"/>
        <w:numId w:val="3"/>
      </w:numPr>
      <w:contextualSpacing w:val="1"/>
    </w:pPr>
  </w:style>
  <w:style w:type="table" w:styleId="0000a7">
    <w:name w:val="Colorful Grid Accent 4"/>
    <w:basedOn w:val="000030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</w:style>
  <w:style w:type="table" w:styleId="000099">
    <w:name w:val="Colorful Shading Accent 4"/>
    <w:basedOn w:val="000030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</w:style>
  <w:style w:type="paragraph" w:styleId="000003">
    <w:name w:val="List Number 3"/>
    <w:basedOn w:val="00001c"/>
    <w:uiPriority w:val="99"/>
    <w:unhideWhenUsed w:val="1"/>
    <w:qFormat w:val="1"/>
    <w:pPr>
      <w:numPr>
        <w:ilvl w:val="0"/>
        <w:numId w:val="4"/>
      </w:numPr>
      <w:contextualSpacing w:val="1"/>
    </w:pPr>
  </w:style>
  <w:style w:type="table" w:styleId="000058">
    <w:name w:val="Light Grid Accent 2"/>
    <w:basedOn w:val="000030"/>
    <w:uiPriority w:val="62"/>
    <w:qFormat w:val="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07">
    <w:name w:val="List Bullet 3"/>
    <w:basedOn w:val="00001c"/>
    <w:uiPriority w:val="99"/>
    <w:unhideWhenUsed w:val="1"/>
    <w:qFormat w:val="1"/>
    <w:pPr>
      <w:numPr>
        <w:ilvl w:val="0"/>
        <w:numId w:val="5"/>
      </w:numPr>
      <w:contextualSpacing w:val="1"/>
    </w:pPr>
  </w:style>
  <w:style w:type="table" w:styleId="00005f">
    <w:name w:val="Medium Shading 1 Accent 2"/>
    <w:basedOn w:val="000030"/>
    <w:uiPriority w:val="63"/>
    <w:qFormat w:val="1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</w:style>
  <w:style w:type="table" w:styleId="000053">
    <w:name w:val="Light List Accent 4"/>
    <w:basedOn w:val="000030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</w:style>
  <w:style w:type="table" w:styleId="00005c">
    <w:name w:val="Light Grid Accent 6"/>
    <w:basedOn w:val="000030"/>
    <w:uiPriority w:val="62"/>
    <w:qFormat w:val="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</w:style>
  <w:style w:type="table" w:styleId="000076">
    <w:name w:val="Medium List 2 Accent 4"/>
    <w:basedOn w:val="000030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c">
    <w:name w:val="Medium Grid 3 Accent 5"/>
    <w:basedOn w:val="000030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00008f">
    <w:name w:val="Dark List Accent 1"/>
    <w:basedOn w:val="000030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paragraph" w:styleId="00001d">
    <w:name w:val="heading 1"/>
    <w:basedOn w:val="00001c"/>
    <w:next w:val="00001c"/>
    <w:link w:val="00001e"/>
    <w:uiPriority w:val="9"/>
    <w:qFormat w:val="1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table" w:styleId="000081">
    <w:name w:val="Medium Grid 2 Accent 1"/>
    <w:basedOn w:val="000030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</w:style>
  <w:style w:type="table" w:styleId="000086">
    <w:name w:val="Medium Grid 2 Accent 6"/>
    <w:basedOn w:val="000030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</w:style>
  <w:style w:type="character" w:styleId="00002a" w:customStyle="1">
    <w:name w:val="Heading 7 Char"/>
    <w:basedOn w:val="00002f"/>
    <w:link w:val="000029"/>
    <w:uiPriority w:val="9"/>
    <w:semiHidden w:val="1"/>
    <w:qFormat w:val="1"/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00003b" w:customStyle="1">
    <w:name w:val="Footer Char"/>
    <w:basedOn w:val="00002f"/>
    <w:link w:val="000016"/>
    <w:uiPriority w:val="99"/>
  </w:style>
  <w:style w:type="table" w:styleId="00006d">
    <w:name w:val="Medium List 1 Accent 2"/>
    <w:basedOn w:val="000030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3" w:themeFill="accent2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3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6b">
    <w:name w:val="Medium List 1"/>
    <w:basedOn w:val="000030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BFBFBF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BFBFBF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48">
    <w:name w:val="Light Shading"/>
    <w:basedOn w:val="000030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paragraph" w:styleId="000045">
    <w:name w:val="Title"/>
    <w:basedOn w:val="00001c"/>
    <w:next w:val="00001c"/>
    <w:link w:val="000046"/>
    <w:uiPriority w:val="10"/>
    <w:qFormat w:val="1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64">
    <w:name w:val="Medium Shading 2"/>
    <w:basedOn w:val="000030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42" w:customStyle="1">
    <w:name w:val="Body Text 2 Char"/>
    <w:basedOn w:val="00002f"/>
    <w:link w:val="000041"/>
    <w:uiPriority w:val="99"/>
    <w:qFormat w:val="1"/>
  </w:style>
  <w:style w:type="table" w:styleId="000063">
    <w:name w:val="Medium Shading 1 Accent 6"/>
    <w:basedOn w:val="000030"/>
    <w:uiPriority w:val="63"/>
    <w:qFormat w:val="1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DE5D1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  <w:style w:type="table" w:styleId="000094">
    <w:name w:val="Dark List Accent 6"/>
    <w:basedOn w:val="000030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</w:style>
  <w:style w:type="paragraph" w:styleId="00003e">
    <w:name w:val="Subtitle"/>
    <w:basedOn w:val="00001c"/>
    <w:next w:val="00001c"/>
    <w:link w:val="00003f"/>
    <w:uiPriority w:val="11"/>
    <w:qFormat w:val="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styleId="0000b5" w:customStyle="1">
    <w:name w:val="Intense Reference"/>
    <w:basedOn w:val="00002f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table" w:styleId="000079">
    <w:name w:val="Medium Grid 1"/>
    <w:basedOn w:val="000030"/>
    <w:uiPriority w:val="67"/>
    <w:qFormat w:val="1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band1Vert">
      <w:tblPr/>
      <w:tcPr>
        <w:shd w:val="clear" w:color="auto" w:fill="7F7F7F" w:themeFill="text1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3F3F3F" w:themeColor="text1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7F7F7F" w:themeFill="text1" w:themeFillTint="7F"/>
      </w:tcPr>
    </w:tblStylePr>
    <w:tblStylePr w:type="firstCol">
      <w:rPr>
        <w:b w:val="1"/>
        <w:bCs w:val="1"/>
      </w:rPr>
    </w:tblStylePr>
  </w:style>
  <w:style w:type="table" w:styleId="000073">
    <w:name w:val="Medium List 2 Accent 1"/>
    <w:basedOn w:val="000030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8">
    <w:name w:val="Colorful Shading Accent 3"/>
    <w:basedOn w:val="000030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paragraph" w:styleId="000009">
    <w:name w:val="List Bullet 2"/>
    <w:basedOn w:val="00001c"/>
    <w:uiPriority w:val="99"/>
    <w:unhideWhenUsed w:val="1"/>
    <w:qFormat w:val="1"/>
    <w:pPr>
      <w:numPr>
        <w:ilvl w:val="0"/>
        <w:numId w:val="6"/>
      </w:numPr>
      <w:contextualSpacing w:val="1"/>
    </w:pPr>
  </w:style>
  <w:style w:type="table" w:styleId="000093">
    <w:name w:val="Dark List Accent 5"/>
    <w:basedOn w:val="000030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b0">
    <w:name w:val="Intense Quote"/>
    <w:basedOn w:val="00001c"/>
    <w:next w:val="00001c"/>
    <w:link w:val="0000b1"/>
    <w:uiPriority w:val="30"/>
    <w:qFormat w:val="1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4d">
    <w:name w:val="Light Shading Accent 5"/>
    <w:basedOn w:val="000030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Col">
      <w:rPr>
        <w:b w:val="1"/>
        <w:bCs w:val="1"/>
      </w:rPr>
    </w:tblStylePr>
  </w:style>
  <w:style w:type="character" w:styleId="0000b2" w:customStyle="1">
    <w:name w:val="Subtle Emphasis"/>
    <w:basedOn w:val="00002f"/>
    <w:uiPriority w:val="19"/>
    <w:qFormat w:val="1"/>
    <w:rPr>
      <w:i w:val="1"/>
      <w:iCs w:val="1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0000b7" w:customStyle="1">
    <w:name w:val="TOC Heading"/>
    <w:basedOn w:val="00001d"/>
    <w:next w:val="00001c"/>
    <w:uiPriority w:val="39"/>
    <w:semiHidden w:val="1"/>
    <w:unhideWhenUsed w:val="1"/>
    <w:qFormat w:val="1"/>
    <w:pPr>
      <w:outlineLvl w:val="9"/>
    </w:pPr>
  </w:style>
  <w:style w:type="table" w:styleId="00004a">
    <w:name w:val="Light Shading Accent 2"/>
    <w:basedOn w:val="000030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a1">
    <w:name w:val="Colorful List Accent 5"/>
    <w:basedOn w:val="000030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</w:style>
  <w:style w:type="table" w:styleId="00008e">
    <w:name w:val="Dark List"/>
    <w:basedOn w:val="000030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55">
    <w:name w:val="Light List Accent 6"/>
    <w:basedOn w:val="000030"/>
    <w:uiPriority w:val="61"/>
    <w:qFormat w:val="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</w:style>
  <w:style w:type="character" w:styleId="000020" w:customStyle="1">
    <w:name w:val="Heading 2 Char"/>
    <w:basedOn w:val="00002f"/>
    <w:link w:val="00001f"/>
    <w:uiPriority w:val="9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table" w:styleId="000074">
    <w:name w:val="Medium List 2 Accent 2"/>
    <w:basedOn w:val="000030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26" w:customStyle="1">
    <w:name w:val="Heading 5 Char"/>
    <w:basedOn w:val="00002f"/>
    <w:link w:val="000025"/>
    <w:uiPriority w:val="9"/>
    <w:semiHidden w:val="1"/>
    <w:qFormat w:val="1"/>
    <w:rPr>
      <w:rFonts w:asciiTheme="majorHAnsi" w:hAnsiTheme="majorHAnsi" w:eastAsiaTheme="majorEastAsia" w:cstheme="majorBidi"/>
      <w:color w:val="254061" w:themeColor="accent1" w:themeShade="80"/>
    </w:rPr>
  </w:style>
  <w:style w:type="table" w:styleId="00005b">
    <w:name w:val="Light Grid Accent 5"/>
    <w:basedOn w:val="000030"/>
    <w:uiPriority w:val="62"/>
    <w:qFormat w:val="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2b">
    <w:name w:val="heading 8"/>
    <w:basedOn w:val="00001c"/>
    <w:next w:val="00001c"/>
    <w:link w:val="00002c"/>
    <w:uiPriority w:val="9"/>
    <w:semiHidden w:val="1"/>
    <w:unhideWhenUsed w:val="1"/>
    <w:qFormat w:val="1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000016">
    <w:name w:val="footer"/>
    <w:basedOn w:val="00001c"/>
    <w:link w:val="00003b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character" w:styleId="00002f" w:default="1">
    <w:name w:val="Default Paragraph Font"/>
    <w:uiPriority w:val="1"/>
    <w:semiHidden w:val="1"/>
    <w:unhideWhenUsed w:val="1"/>
  </w:style>
  <w:style w:type="paragraph" w:styleId="00001c" w:default="1">
    <w:name w:val="Normal"/>
    <w:uiPriority w:val="0"/>
    <w:qFormat w:val="1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styleId="00002e" w:customStyle="1">
    <w:name w:val="Heading 9 Char"/>
    <w:basedOn w:val="00002f"/>
    <w:link w:val="00002d"/>
    <w:uiPriority w:val="9"/>
    <w:semiHidden w:val="1"/>
    <w:qFormat w:val="1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00001f">
    <w:name w:val="heading 2"/>
    <w:basedOn w:val="00001c"/>
    <w:next w:val="00001c"/>
    <w:link w:val="000020"/>
    <w:uiPriority w:val="9"/>
    <w:unhideWhenUsed w:val="1"/>
    <w:qFormat w:val="1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table" w:styleId="00006e">
    <w:name w:val="Medium List 1 Accent 3"/>
    <w:basedOn w:val="000030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7" Type="http://schemas.openxmlformats.org/officeDocument/2006/relationships/footer" Target="footer1.xml" /><Relationship Id="rId4" Type="http://schemas.openxmlformats.org/officeDocument/2006/relationships/fontTable" Target="fontTable.xml" /><Relationship Id="rId1" Type="http://schemas.openxmlformats.org/officeDocument/2006/relationships/settings" Target="settings.xml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6" Type="http://schemas.openxmlformats.org/officeDocument/2006/relationships/numbering" Target="numbering.xml" /><Relationship Id="rId5" Type="http://schemas.openxmlformats.org/officeDocument/2006/relationships/theme" Target="theme/theme1.xml" /><Relationship Id="rId8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2026-10-19T00:44:09Z</dcterms:created>
  <dcterms:modified xsi:type="dcterms:W3CDTF">2026-10-19T00:44:09Z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eyJoZGlkIjoiYjAwYjE3YmM1N2Q5YWQ5YTA2MzNjMmQzYTMwZTBmMmYiLCJ1c2VySWQiOiI1MzIwNjkwMjYifQ==</vt:lpwstr>
  </property>
  <property fmtid="{D5CDD505-2E9C-101B-9397-08002B2CF9AE}" pid="3" name="KSOProductBuildVer">
    <vt:lpwstr>2052-12.1.0.29161</vt:lpwstr>
  </property>
  <property fmtid="{D5CDD505-2E9C-101B-9397-08002B2CF9AE}" pid="4" name="ICV">
    <vt:lpwstr>94EB20B9909349749DDB58E96EF0028E_12</vt:lpwstr>
  </property>
</Properties>
</file>