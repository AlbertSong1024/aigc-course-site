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39BE05FC">
      <w:pPr/>
    </w:p>
    <w:p w14:paraId="69E3B327">
      <w:pPr/>
    </w:p>
    <w:p w14:paraId="307287C3">
      <w:pPr/>
    </w:p>
    <w:p w14:paraId="7F11A38A">
      <w:pPr>
        <w:jc w:val="center"/>
      </w:pPr>
      <w:r>
        <w:drawing>
          <wp:inline distT="0" distB="0" distL="114300" distR="114300">
            <wp:extent cx="5213985" cy="1044575"/>
            <wp:effectExtent l="0" t="0" r="5715" b="9525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0864" b="6079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E572">
      <w:pPr/>
    </w:p>
    <w:p w14:paraId="126CC310">
      <w:pPr/>
    </w:p>
    <w:p w14:paraId="7BF2F68C">
      <w:pPr>
        <w:spacing w:line="240" w:lineRule="auto"/>
        <w:jc w:val="center"/>
        <w:rPr>
          <w:rFonts w:hint="default" w:ascii="黑体" w:hAnsi="黑体" w:eastAsia="黑体"/>
          <w:b w:val="1"/>
          <w:sz w:val="56"/>
          <w:lang w:val="en-US" w:eastAsia="zh-CN"/>
        </w:rPr>
      </w:pPr>
      <w:r>
        <w:rPr>
          <w:rFonts w:hint="eastAsia" w:ascii="黑体" w:hAnsi="黑体" w:eastAsia="黑体"/>
          <w:b w:val="1"/>
          <w:sz w:val="56"/>
          <w:lang w:val="en-US" w:eastAsia="zh-CN"/>
        </w:rPr>
        <w:t>《AIGC应用与实践》</w:t>
      </w:r>
    </w:p>
    <w:p w14:paraId="20DC73E4">
      <w:pPr>
        <w:spacing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 w:val="1"/>
          <w:sz w:val="56"/>
          <w:lang w:val="en-US" w:eastAsia="zh-CN"/>
        </w:rPr>
        <w:t>实训报告</w:t>
      </w:r>
    </w:p>
    <w:p w14:paraId="4708BD2B">
      <w:pPr/>
    </w:p>
    <w:p w14:paraId="5714BF4C">
      <w:pPr/>
    </w:p>
    <w:tbl>
      <w:tblPr>
        <w:tblStyle w:val="00003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>
        <w:trPr>
          <w:jc w:val="center"/>
        </w:trPr>
        <w:tc>
          <w:tcPr>
            <w:tcW w:w="2268" w:type="dxa"/>
          </w:tcPr>
          <w:p w14:paraId="799C70DF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 xml:space="preserve">学    </w:t>
            </w:r>
            <w:r>
              <w:rPr>
                <w:rFonts w:hint="eastAsia" w:ascii="宋体" w:hAnsi="宋体" w:eastAsia="宋体"/>
                <w:b w:val="0"/>
                <w:sz w:val="28"/>
                <w:lang w:val="en-US" w:eastAsia="zh-CN"/>
              </w:rPr>
              <w:t>期</w:t>
            </w:r>
            <w:r>
              <w:rPr>
                <w:rFonts w:hint="eastAsia" w:ascii="宋体" w:hAnsi="宋体" w:eastAsia="宋体"/>
                <w:b w:val="0"/>
                <w:sz w:val="28"/>
              </w:rPr>
              <w:t>：</w:t>
            </w:r>
          </w:p>
        </w:tc>
        <w:tc>
          <w:tcPr>
            <w:tcW w:w="4535" w:type="dxa"/>
          </w:tcPr>
          <w:p w14:paraId="12422E5C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>2026-2027学年  第一学期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2F995140">
            <w:pPr>
              <w:spacing w:before="120" w:after="120"/>
              <w:jc w:val="righ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</w:rPr>
              <w:t>学    院：</w:t>
            </w:r>
          </w:p>
        </w:tc>
        <w:tc>
          <w:tcPr>
            <w:tcW w:w="4535" w:type="dxa"/>
          </w:tcPr>
          <w:p w14:paraId="78A2A39F">
            <w:pPr>
              <w:spacing w:before="120" w:after="120"/>
              <w:jc w:val="lef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未来技术应用学院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5EF2FC06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专    业：</w:t>
            </w:r>
          </w:p>
        </w:tc>
        <w:tc>
          <w:tcPr>
            <w:tcW w:w="4535" w:type="dxa"/>
          </w:tcPr>
          <w:p w14:paraId="077F84D2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人工智能技术应用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6CDA585F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班    级：</w:t>
            </w:r>
          </w:p>
        </w:tc>
        <w:tc>
          <w:tcPr>
            <w:tcW w:w="4535" w:type="dxa"/>
            <w:vAlign w:val="top"/>
          </w:tcPr>
          <w:p w14:paraId="590D083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2024人工智能 班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73F837B4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姓    名：</w:t>
            </w:r>
          </w:p>
        </w:tc>
        <w:tc>
          <w:tcPr>
            <w:tcW w:w="4535" w:type="dxa"/>
            <w:vAlign w:val="top"/>
          </w:tcPr>
          <w:p w14:paraId="034DC1AA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3FB1AF81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学    号：</w:t>
            </w:r>
          </w:p>
        </w:tc>
        <w:tc>
          <w:tcPr>
            <w:tcW w:w="4535" w:type="dxa"/>
            <w:vAlign w:val="top"/>
          </w:tcPr>
          <w:p w14:paraId="51C8A1C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0E7AEB2E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日    期：</w:t>
            </w:r>
          </w:p>
        </w:tc>
        <w:tc>
          <w:tcPr>
            <w:tcW w:w="4535" w:type="dxa"/>
            <w:vAlign w:val="top"/>
          </w:tcPr>
          <w:p w14:paraId="2D48457B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2026年  月  日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</w:tbl>
    <w:p w14:paraId="7BF6CEED">
      <w:pPr/>
    </w:p>
    <w:p w14:paraId="18AEEC6B">
      <w:pPr>
        <w:sectPr>
          <w:pgSz w:w="12240" w:h="15840"/>
          <w:pgMar w:top="1417" w:right="1701" w:bottom="1417" w:left="1701" w:header="720" w:footer="720" w:gutter="0"/>
          <w:cols w:space="720" w:num="1"/>
          <w:docGrid w:linePitch="360" w:charSpace="0"/>
        </w:sectPr>
      </w:pPr>
    </w:p>
    <w:p w14:paraId="20FF7807">
      <w:bookmarkStart w:id="1" w:name="_GoBack"/>
      <w:bookmarkEnd w:id="1"/>
    </w:p>
    <w:p w14:paraId="49B25CD6">
      <w:r>
        <w:rPr>
          <w:rFonts w:hint="eastAsia"/>
        </w:rPr>
        <w:t>实训名称：实训二　接一个连接器</w:t>
      </w:r>
      <w:r>
        <w:rPr>
          <w:rFonts w:hint="eastAsia"/>
        </w:rPr>
        <w:t>，并亲手验一次它的权限边界</w:t>
      </w:r>
    </w:p>
    <w:p w14:paraId="10C95CE1">
      <w:r>
        <w:rPr>
          <w:rFonts w:hint="eastAsia"/>
          <w:b w:val="1"/>
        </w:rPr>
        <w:t>一、我做了什么（3–5 条，写清用了什么连接器、发了什么指令）</w:t>
      </w:r>
    </w:p>
    <w:p w14:paraId="6A7250A4">
      <w:r>
        <w:rPr>
          <w:rFonts w:hint="eastAsia"/>
        </w:rPr>
        <w:t>1、</w:t>
      </w:r>
    </w:p>
    <w:p w14:paraId="459DE218">
      <w:r>
        <w:rPr>
          <w:rFonts w:hint="eastAsia"/>
        </w:rPr>
        <w:t>2、</w:t>
      </w:r>
    </w:p>
    <w:p w14:paraId="1F390B95">
      <w:r>
        <w:rPr>
          <w:rFonts w:hint="eastAsia"/>
        </w:rPr>
        <w:t>3、</w:t>
      </w:r>
    </w:p>
    <w:p w14:paraId="7A6C7B33">
      <w:r>
        <w:rPr>
          <w:rFonts w:hint="eastAsia"/>
        </w:rPr>
        <w:t>4、</w:t>
      </w:r>
    </w:p>
    <w:p w14:paraId="28006A1F">
      <w:r>
        <w:rPr>
          <w:rFonts w:hint="eastAsia"/>
          <w:b w:val="1"/>
        </w:rPr>
        <w:t>二、连接器授权对照</w:t>
      </w:r>
    </w:p>
    <w:p w14:paraId="75E788F2">
      <w:r>
        <w:rPr>
          <w:rFonts w:hint="eastAsia"/>
        </w:rPr>
        <w:t>连接器名称：腾讯文档</w:t>
      </w:r>
    </w:p>
    <w:p w14:paraId="7EDD522B">
      <w:r>
        <w:rPr>
          <w:rFonts w:hint="eastAsia"/>
        </w:rPr>
        <w:t>它要的权限（逐条列出）：</w:t>
      </w:r>
    </w:p>
    <w:p w14:paraId="0D127E5F">
      <w:r>
        <w:rPr>
          <w:rFonts w:hint="eastAsia"/>
        </w:rPr>
        <w:t>1、读取文档内容</w:t>
      </w:r>
    </w:p>
    <w:p w14:paraId="3CCB08C2">
      <w:r>
        <w:rPr>
          <w:rFonts w:hint="eastAsia"/>
        </w:rPr>
        <w:t>2、编辑与管理文件</w:t>
      </w:r>
    </w:p>
    <w:p w14:paraId="6ABB9C56">
      <w:r>
        <w:rPr>
          <w:rFonts w:hint="eastAsia"/>
        </w:rPr>
        <w:t>我这次真用得上的：</w:t>
      </w:r>
    </w:p>
    <w:p w14:paraId="5CF29FE2">
      <w:r>
        <w:rPr>
          <w:rFonts w:hint="eastAsia"/>
        </w:rPr>
        <w:t>其中用不上的：</w:t>
      </w:r>
    </w:p>
    <w:p w14:paraId="4027B590">
      <w:r>
        <w:rPr>
          <w:rFonts w:hint="eastAsia"/>
        </w:rPr>
        <w:t>结论：　　□ 刚好够　　□ 偏宽（多给了　　　　　　　　　　　）</w:t>
      </w:r>
    </w:p>
    <w:p w14:paraId="53C90358">
      <w:r>
        <w:rPr>
          <w:rFonts w:hint="eastAsia"/>
          <w:b w:val="1"/>
        </w:rPr>
        <w:t>三、权限边界实验记录（四步各写一句它实际做了什么）</w:t>
      </w:r>
    </w:p>
    <w:p w14:paraId="5A80244C">
      <w:r>
        <w:rPr>
          <w:rFonts w:hint="eastAsia"/>
        </w:rPr>
        <w:t>工作空间（授权内）路径：</w:t>
      </w:r>
    </w:p>
    <w:p w14:paraId="2E007CDA">
      <w:r>
        <w:rPr>
          <w:rFonts w:hint="eastAsia"/>
        </w:rPr>
        <w:t>范围外路径：</w:t>
      </w:r>
    </w:p>
    <w:p w14:paraId="671625B9">
      <w:r>
        <w:rPr>
          <w:rFonts w:hint="eastAsia"/>
        </w:rPr>
        <w:t>第1 步　读工作空间内那份：它实际做了什么：</w:t>
      </w:r>
    </w:p>
    <w:p w14:paraId="5A7260C9">
      <w:r>
        <w:rPr>
          <w:rFonts w:hint="eastAsia"/>
        </w:rPr>
        <w:t>第 2 步　读范围外那份：它实际做了什么（停下来问 / 说读不到 / 直接读了）：</w:t>
      </w:r>
    </w:p>
    <w:p w14:paraId="41002CAC">
      <w:r>
        <w:rPr>
          <w:rFonts w:hint="eastAsia"/>
        </w:rPr>
        <w:t>第 3 步　往范围外写一次：它实际做了什么（拦住 / 没拦住）：</w:t>
      </w:r>
    </w:p>
    <w:p w14:paraId="16397C2A">
      <w:r>
        <w:rPr>
          <w:rFonts w:hint="eastAsia"/>
        </w:rPr>
        <w:t>第 4 步　切「允许完全访问」后重跑第 2 步：它实际做了什么（还要不要问你）：</w:t>
      </w:r>
    </w:p>
    <w:p w14:paraId="74D8F666">
      <w:r>
        <w:rPr>
          <w:rFonts w:hint="eastAsia"/>
        </w:rPr>
        <w:t>第 4 步和第 2 步的差别（这是本实训的核心，写清「拦住它的是谁」）：</w:t>
      </w:r>
    </w:p>
    <w:p w14:paraId="1E004A6C">
      <w:r>
        <w:rPr>
          <w:rFonts w:hint="eastAsia"/>
        </w:rPr>
        <w:t>审计中心导出的拦截日志：□ 已导出并附在报告后面　　□ 没找到导出入口（写下你看到的菜单位置）</w:t>
      </w:r>
    </w:p>
    <w:p w14:paraId="0A3B1428">
      <w:r>
        <w:rPr>
          <w:rFonts w:hint="eastAsia"/>
          <w:b w:val="1"/>
        </w:rPr>
        <w:t>四、定时自动化任务配置（四项都要写全，缺一项本项不得分）</w:t>
      </w:r>
    </w:p>
    <w:p w14:paraId="40803B61">
      <w:r>
        <w:rPr>
          <w:rFonts w:hint="eastAsia"/>
        </w:rPr>
        <w:t>任务名称：</w:t>
      </w:r>
    </w:p>
    <w:p w14:paraId="43254D85">
      <w:r>
        <w:rPr>
          <w:rFonts w:hint="eastAsia"/>
        </w:rPr>
        <w:t>任务内容（一句话说清要干什么）：</w:t>
      </w:r>
    </w:p>
    <w:p w14:paraId="79961184">
      <w:r>
        <w:rPr>
          <w:rFonts w:hint="eastAsia"/>
        </w:rPr>
        <w:t>执行频率：</w:t>
      </w:r>
    </w:p>
    <w:p w14:paraId="00CF1938">
      <w:r>
        <w:rPr>
          <w:rFonts w:hint="eastAsia"/>
        </w:rPr>
        <w:t>产出位置（明确到文件）：</w:t>
      </w:r>
    </w:p>
    <w:p w14:paraId="47B67C51">
      <w:r>
        <w:rPr>
          <w:rFonts w:hint="eastAsia"/>
        </w:rPr>
        <w:t>失败处理（失败时留什么痕）：</w:t>
      </w:r>
    </w:p>
    <w:p w14:paraId="2824FC59">
      <w:r>
        <w:rPr>
          <w:rFonts w:hint="eastAsia"/>
        </w:rPr>
        <w:t>权限要求（用哪一条最小权限）：</w:t>
      </w:r>
    </w:p>
    <w:p w14:paraId="7F00C014">
      <w:r>
        <w:rPr>
          <w:rFonts w:hint="eastAsia"/>
          <w:b w:val="1"/>
        </w:rPr>
        <w:t>五、遇到的问题 + 怎么解决的（至少 1 条）</w:t>
      </w:r>
    </w:p>
    <w:p w14:paraId="5081C07A">
      <w:r>
        <w:rPr>
          <w:rFonts w:hint="eastAsia"/>
        </w:rPr>
        <w:t>遇到的问题：</w:t>
      </w:r>
    </w:p>
    <w:p w14:paraId="2400410F">
      <w:r>
        <w:rPr>
          <w:rFonts w:hint="eastAsia"/>
        </w:rPr>
        <w:t>怎么解决的：</w:t>
      </w:r>
    </w:p>
    <w:p w14:paraId="3CDF6225">
      <w:r>
        <w:rPr>
          <w:rFonts w:hint="eastAsia"/>
          <w:b w:val="1"/>
        </w:rPr>
        <w:t>六、学到了什么（1–2 句，写自己的收获）</w:t>
      </w:r>
    </w:p>
    <w:p w14:paraId="35BEF47B">
      <w:r>
        <w:rPr>
          <w:rFonts w:hint="eastAsia"/>
        </w:rPr>
        <w:t>收获：</w:t>
      </w:r>
    </w:p>
    <w:p w14:paraId="235463BA">
      <w:pPr/>
    </w:p>
    <w:sectPr>
      <w:footerReference r:id="rId7" w:type="default"/>
      <w:pgSz w:w="12240" w:h="15840"/>
      <w:pgMar w:top="1417" w:right="1701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30128DC9">
      <w:pPr>
        <w:spacing w:line="240" w:lineRule="auto"/>
      </w:pPr>
      <w:r>
        <w:continuationSeparator/>
      </w:r>
    </w:p>
  </w:endnote>
  <w:endnote w:type="separator" w:id="0">
    <w:p w14:paraId="29320DF7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Yu Gothic UI Semilight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仓耳玄三M W05">
    <w:altName w:val="Yu Gothic UI Semilight"/>
    <w:panose1 w:val="02020400000000000000"/>
    <w:charset w:val="80" w:characterSet="ISO-8859-1"/>
    <w:family w:val="auto"/>
    <w:pitch w:val="default"/>
    <w:sig w:usb0="00000000" w:usb1="00000000" w:usb2="00000012" w:usb3="00000000" w:csb0="0002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FFont-Family">
    <w:panose1 w:val="02000509000000000000"/>
    <w:charset w:val="00" w:characterSet="ISO-8859-1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</w:fonts>
</file>

<file path=word/footer1.xml><?xml version="1.0" encoding="utf-8"?>
<w:ftr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p w14:paraId="7E8E85B0">
    <w:pPr>
      <w:pStyle w:val="000016"/>
    </w:pPr>
    <w:r>
      <w:rPr>
        <w:sz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5" name="文本框 2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  <a:extLst>
                    <a:ext uri="{909E8E84-426E-40DD-AFC4-6F175D3DCCD1}"/>
                    <a:ext uri="{91240B29-F687-4F45-9708-019B960494DF}"/>
                  </a:extLst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 w14:paraId="596689DE">
                      <w:pPr>
                        <w:pStyle w:val="000016"/>
                      </w:pPr>
                      <w:r>
                        <w:rPr>
                          <w:rFonts w:hint="eastAsia"/>
                        </w:rPr>
                        <w:t xml:space="preserve">第 </w:t>
                      </w: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页 共 </w:t>
                      </w:r>
                      <w:r>
                        <w:fldChar w:fldCharType="begin"/>
                      </w:r>
                      <w:r>
                        <w:instrText xml:space="preserve"> NUMPAGES  \* MERGEFORMAT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页</w:t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<a:sp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205DDA3D">
      <w:pPr>
        <w:spacing w:before="0" w:after="0" w:line="276" w:lineRule="auto"/>
      </w:pPr>
      <w:r>
        <w:continuationSeparator/>
      </w:r>
    </w:p>
  </w:footnote>
  <w:footnote w:type="separator" w:id="0">
    <w:p w14:paraId="19004443">
      <w:pPr>
        <w:spacing w:before="0" w:after="0" w:line="27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2"/>
  </w:num>
  <w:num w:numId="4">
    <w:abstractNumId w:val="5"/>
  </w:num>
  <w:num w:numId="3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012CB"/>
    <w:rsid w:val="30AE6907"/>
    <w:rsid w:val="318A687A"/>
    <w:rsid w:val="6AF10AC5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footnote text" w:uiPriority="99"/>
    <w:lsdException w:name="Colorful Shading Accent 6" w:uiPriority="71" w:semiHidden="0" w:unhideWhenUsed="0"/>
    <w:lsdException w:name="Medium Grid 2 Accent 1" w:uiPriority="68" w:semiHidden="0" w:unhideWhenUsed="0" w:qFormat="1"/>
    <w:lsdException w:name="Medium List 1 Accent 4" w:uiPriority="65" w:semiHidden="0" w:unhideWhenUsed="0" w:qFormat="1"/>
    <w:lsdException w:name="Document Map" w:uiPriority="99"/>
    <w:lsdException w:name="heading 5" w:uiPriority="9" w:qFormat="1"/>
    <w:lsdException w:name="caption" w:uiPriority="35" w:qFormat="1"/>
    <w:lsdException w:name="endnote reference" w:uiPriority="99"/>
    <w:lsdException w:name="Table Colorful 3" w:uiPriority="99"/>
    <w:lsdException w:name="page number" w:uiPriority="99"/>
    <w:lsdException w:name="HTML Code" w:uiPriority="99"/>
    <w:lsdException w:name="Table Theme" w:uiPriority="99"/>
    <w:lsdException w:name="HTML Typewriter" w:uiPriority="99"/>
    <w:lsdException w:name="Table Classic 2" w:uiPriority="99"/>
    <w:lsdException w:name="Medium Shading 1 Accent 3" w:uiPriority="63" w:semiHidden="0" w:unhideWhenUsed="0" w:qFormat="1"/>
    <w:lsdException w:name="Table Classic 1" w:uiPriority="99"/>
    <w:lsdException w:name="Medium Grid 1 Accent 1" w:uiPriority="67" w:semiHidden="0" w:unhideWhenUsed="0" w:qFormat="1"/>
    <w:lsdException w:name="List 4" w:uiPriority="99"/>
    <w:lsdException w:name="Normal Table" w:uiPriority="99"/>
    <w:lsdException w:name="Medium List 2 Accent 4" w:uiPriority="66" w:semiHidden="0" w:unhideWhenUsed="0" w:qFormat="1"/>
    <w:lsdException w:name="Table List 3" w:uiPriority="99"/>
    <w:lsdException w:name="Medium Grid 3 Accent 4" w:uiPriority="69" w:semiHidden="0" w:unhideWhenUsed="0" w:qFormat="1"/>
    <w:lsdException w:name="Colorful Shading Accent 3" w:uiPriority="71" w:semiHidden="0" w:unhideWhenUsed="0"/>
    <w:lsdException w:name="Medium Grid 2" w:uiPriority="68" w:semiHidden="0" w:unhideWhenUsed="0" w:qFormat="1"/>
    <w:lsdException w:name="List Bullet 2" w:uiPriority="99" w:semiHidden="0" w:qFormat="1"/>
    <w:lsdException w:name="Medium Grid 1" w:uiPriority="67" w:semiHidden="0" w:unhideWhenUsed="0" w:qFormat="1"/>
    <w:lsdException w:name="Body Text Indent 2" w:uiPriority="99"/>
    <w:lsdException w:name="Table List 5" w:uiPriority="99"/>
    <w:lsdException w:name="heading 2" w:uiPriority="9" w:semiHidden="0" w:qFormat="1"/>
    <w:lsdException w:name="List Number 3" w:uiPriority="99" w:semiHidden="0" w:qFormat="1"/>
    <w:lsdException w:name="List Number 4" w:uiPriority="99"/>
    <w:lsdException w:name="Medium Shading 2 Accent 1" w:uiPriority="64" w:semiHidden="0" w:unhideWhenUsed="0" w:qFormat="1"/>
    <w:lsdException w:name="Table Columns 5" w:uiPriority="99"/>
    <w:lsdException w:name="Body Text Indent" w:uiPriority="99"/>
    <w:lsdException w:name="index 9" w:uiPriority="99"/>
    <w:lsdException w:name="toc 9" w:uiPriority="39"/>
    <w:lsdException w:name="annotation reference" w:uiPriority="99"/>
    <w:lsdException w:name="Title" w:uiPriority="10" w:semiHidden="0" w:unhideWhenUsed="0" w:qFormat="1"/>
    <w:lsdException w:name="toc 5" w:uiPriority="39"/>
    <w:lsdException w:name="Medium Shading 1" w:uiPriority="63" w:semiHidden="0" w:unhideWhenUsed="0" w:qFormat="1"/>
    <w:lsdException w:name="HTML Definition" w:uiPriority="99"/>
    <w:lsdException w:name="Medium List 1 Accent 1" w:uiPriority="65" w:semiHidden="0" w:unhideWhenUsed="0" w:qFormat="1"/>
    <w:lsdException w:name="Table Grid 6" w:uiPriority="99"/>
    <w:lsdException w:name="heading 7" w:uiPriority="9" w:qFormat="1"/>
    <w:lsdException w:name="Body Text Indent 3" w:uiPriority="99"/>
    <w:lsdException w:name="Table Colorful 2" w:uiPriority="99"/>
    <w:lsdException w:name="Table Colorful 1" w:uiPriority="99"/>
    <w:lsdException w:name="index 4" w:uiPriority="99"/>
    <w:lsdException w:name="index 3" w:uiPriority="99"/>
    <w:lsdException w:name="line number" w:uiPriority="99"/>
    <w:lsdException w:name="Balloon Text" w:uiPriority="99"/>
    <w:lsdException w:name="HTML Address" w:uiPriority="99"/>
    <w:lsdException w:name="Hyperlink" w:uiPriority="99"/>
    <w:lsdException w:name="Message Header" w:uiPriority="99"/>
    <w:lsdException w:name="Medium Grid 1 Accent 2" w:uiPriority="67" w:semiHidden="0" w:unhideWhenUsed="0" w:qFormat="1"/>
    <w:lsdException w:name="Light Grid Accent 2" w:uiPriority="62" w:semiHidden="0" w:unhideWhenUsed="0" w:qFormat="1"/>
    <w:lsdException w:name="List Continue 4" w:uiPriority="99"/>
    <w:lsdException w:name="heading 1" w:uiPriority="9" w:semiHidden="0" w:unhideWhenUsed="0" w:qFormat="1"/>
    <w:lsdException w:name="Colorful List Accent 3" w:uiPriority="72" w:semiHidden="0" w:unhideWhenUsed="0"/>
    <w:lsdException w:name="FollowedHyperlink" w:uiPriority="99"/>
    <w:lsdException w:name="Light Shading Accent 3" w:uiPriority="60" w:semiHidden="0" w:unhideWhenUsed="0" w:qFormat="1"/>
    <w:lsdException w:name="Block Text" w:uiPriority="99"/>
    <w:lsdException w:name="Colorful Grid Accent 3" w:uiPriority="73" w:semiHidden="0" w:unhideWhenUsed="0"/>
    <w:lsdException w:name="Body Text First Indent" w:uiPriority="99"/>
    <w:lsdException w:name="Table Subtle 1" w:uiPriority="99"/>
    <w:lsdException w:name="Table Columns 3" w:uiPriority="99"/>
    <w:lsdException w:name="Table 3D effects 3" w:uiPriority="99"/>
    <w:lsdException w:name="Signature" w:uiPriority="99"/>
    <w:lsdException w:name="Table Subtle 2" w:uiPriority="99"/>
    <w:lsdException w:name="Medium Shading 1 Accent 4" w:uiPriority="63" w:semiHidden="0" w:unhideWhenUsed="0" w:qFormat="1"/>
    <w:lsdException w:name="Note Heading" w:uiPriority="99"/>
    <w:lsdException w:name="Closing" w:uiPriority="99"/>
    <w:lsdException w:name="Table Grid 3" w:uiPriority="99"/>
    <w:lsdException w:name="Body Text 3" w:uiPriority="99" w:semiHidden="0" w:qFormat="1"/>
    <w:lsdException w:name="footnote reference" w:uiPriority="99"/>
    <w:lsdException w:name="List Bullet 3" w:uiPriority="99" w:semiHidden="0" w:qFormat="1"/>
    <w:lsdException w:name="Colorful Shading Accent 5" w:uiPriority="71" w:semiHidden="0" w:unhideWhenUsed="0"/>
    <w:lsdException w:name="Colorful Grid" w:uiPriority="73" w:semiHidden="0" w:unhideWhenUsed="0"/>
    <w:lsdException w:name="index heading" w:uiPriority="99"/>
    <w:lsdException w:name="HTML Keyboard" w:uiPriority="99"/>
    <w:lsdException w:name="Table List 8" w:uiPriority="99"/>
    <w:lsdException w:name="List" w:uiPriority="99" w:semiHidden="0" w:qFormat="1"/>
    <w:lsdException w:name="table of authorities" w:uiPriority="99"/>
    <w:lsdException w:name="Medium List 2 Accent 2" w:uiPriority="66" w:semiHidden="0" w:unhideWhenUsed="0" w:qFormat="1"/>
    <w:lsdException w:name="envelope address" w:uiPriority="99"/>
    <w:lsdException w:name="Strong" w:uiPriority="22" w:semiHidden="0" w:unhideWhenUsed="0" w:qFormat="1"/>
    <w:lsdException w:name="Table List 2" w:uiPriority="99"/>
    <w:lsdException w:name="Medium List 2 Accent 6" w:uiPriority="66" w:semiHidden="0" w:unhideWhenUsed="0" w:qFormat="1"/>
    <w:lsdException w:name="Light List Accent 4" w:uiPriority="61" w:semiHidden="0" w:unhideWhenUsed="0"/>
    <w:lsdException w:name="toc 7" w:uiPriority="39"/>
    <w:lsdException w:name="Dark List Accent 1" w:uiPriority="70" w:semiHidden="0" w:unhideWhenUsed="0"/>
    <w:lsdException w:name="Normal" w:uiPriority="0" w:semiHidden="0" w:unhideWhenUsed="0" w:qFormat="1"/>
    <w:lsdException w:name="HTML Cite" w:uiPriority="99"/>
    <w:lsdException w:name="heading 8" w:uiPriority="9" w:qFormat="1"/>
    <w:lsdException w:name="table of figures" w:uiPriority="99"/>
    <w:lsdException w:name="Table List 1" w:uiPriority="99"/>
    <w:lsdException w:name="Medium List 1 Accent 3" w:uiPriority="65" w:semiHidden="0" w:unhideWhenUsed="0" w:qFormat="1"/>
    <w:lsdException w:name="Colorful Shading Accent 1" w:uiPriority="71" w:semiHidden="0" w:unhideWhenUsed="0"/>
    <w:lsdException w:name="Medium Shading 1 Accent 6" w:uiPriority="63" w:semiHidden="0" w:unhideWhenUsed="0" w:qFormat="1"/>
    <w:lsdException w:name="Medium Grid 3 Accent 2" w:uiPriority="69" w:semiHidden="0" w:unhideWhenUsed="0" w:qFormat="1"/>
    <w:lsdException w:name="Medium Grid 2 Accent 2" w:uiPriority="68" w:semiHidden="0" w:unhideWhenUsed="0" w:qFormat="1"/>
    <w:lsdException w:name="Medium Grid 1 Accent 4" w:uiPriority="67" w:semiHidden="0" w:unhideWhenUsed="0" w:qFormat="1"/>
    <w:lsdException w:name="Medium Shading 2" w:uiPriority="64" w:semiHidden="0" w:unhideWhenUsed="0" w:qFormat="1"/>
    <w:lsdException w:name="Table Simple 2" w:uiPriority="99"/>
    <w:lsdException w:name="Medium Shading 1 Accent 2" w:uiPriority="63" w:semiHidden="0" w:unhideWhenUsed="0" w:qFormat="1"/>
    <w:lsdException w:name="Medium Shading 1 Accent 1" w:uiPriority="63" w:semiHidden="0" w:unhideWhenUsed="0" w:qFormat="1"/>
    <w:lsdException w:name="Body Text" w:uiPriority="99" w:semiHidden="0" w:qFormat="1"/>
    <w:lsdException w:name="index 7" w:uiPriority="99"/>
    <w:lsdException w:name="List 3" w:uiPriority="99" w:semiHidden="0" w:qFormat="1"/>
    <w:lsdException w:name="Date" w:uiPriority="99"/>
    <w:lsdException w:name="Dark List Accent 2" w:uiPriority="70" w:semiHidden="0" w:unhideWhenUsed="0"/>
    <w:lsdException w:name="footer" w:uiPriority="99" w:semiHidden="0"/>
    <w:lsdException w:name="Body Text First Indent 2" w:uiPriority="99"/>
    <w:lsdException w:name="Medium List 1" w:uiPriority="65" w:semiHidden="0" w:unhideWhenUsed="0" w:qFormat="1"/>
    <w:lsdException w:name="List 5" w:uiPriority="99"/>
    <w:lsdException w:name="heading 6" w:uiPriority="9" w:qFormat="1"/>
    <w:lsdException w:name="heading 9" w:uiPriority="9" w:qFormat="1"/>
    <w:lsdException w:name="Table List 7" w:uiPriority="99"/>
    <w:lsdException w:name="Default Paragraph Font" w:uiPriority="1"/>
    <w:lsdException w:name="Plain Text" w:uiPriority="99"/>
    <w:lsdException w:name="Intense Quote" w:uiPriority="30" w:semiHidden="0" w:unhideWhenUsed="0" w:qFormat="1"/>
    <w:lsdException w:name="Light Shading" w:uiPriority="60" w:semiHidden="0" w:unhideWhenUsed="0"/>
    <w:lsdException w:name="index 6" w:uiPriority="99"/>
    <w:lsdException w:name="List Continue 5" w:uiPriority="99"/>
    <w:lsdException w:name="No Spacing" w:uiPriority="1" w:semiHidden="0" w:unhideWhenUsed="0" w:qFormat="1"/>
    <w:lsdException w:name="Body Text 2" w:uiPriority="99" w:semiHidden="0" w:qFormat="1"/>
    <w:lsdException w:name="Medium List 2 Accent 1" w:uiPriority="66" w:semiHidden="0" w:unhideWhenUsed="0" w:qFormat="1"/>
    <w:lsdException w:name="List Continue 2" w:uiPriority="99" w:semiHidden="0" w:qFormat="1"/>
    <w:lsdException w:name="Colorful List Accent 5" w:uiPriority="72" w:semiHidden="0" w:unhideWhenUsed="0"/>
    <w:lsdException w:name="Light Shading Accent 5" w:uiPriority="60" w:semiHidden="0" w:unhideWhenUsed="0"/>
    <w:lsdException w:name="Colorful Grid Accent 5" w:uiPriority="73" w:semiHidden="0" w:unhideWhenUsed="0"/>
    <w:lsdException w:name="Table Grid 8" w:uiPriority="99"/>
    <w:lsdException w:name="Light Grid Accent 4" w:uiPriority="62" w:semiHidden="0" w:unhideWhenUsed="0" w:qFormat="1"/>
    <w:lsdException w:name="Table Columns 1" w:uiPriority="99"/>
    <w:lsdException w:name="Medium Grid 2 Accent 5" w:uiPriority="68" w:semiHidden="0" w:unhideWhenUsed="0" w:qFormat="1"/>
    <w:lsdException w:name="Colorful Shading Accent 2" w:uiPriority="71" w:semiHidden="0" w:unhideWhenUsed="0"/>
    <w:lsdException w:name="Medium Grid 3" w:uiPriority="69" w:semiHidden="0" w:unhideWhenUsed="0" w:qFormat="1"/>
    <w:lsdException w:name="Medium Grid 2 Accent 6" w:uiPriority="68" w:semiHidden="0" w:unhideWhenUsed="0" w:qFormat="1"/>
    <w:lsdException w:name="Table 3D effects 1" w:uiPriority="99"/>
    <w:lsdException w:name="List Paragraph" w:uiPriority="34" w:semiHidden="0" w:unhideWhenUsed="0" w:qFormat="1"/>
    <w:lsdException w:name="Table Grid 2" w:uiPriority="99"/>
    <w:lsdException w:name="toc 1" w:uiPriority="39"/>
    <w:lsdException w:name="macro" w:uiPriority="99" w:semiHidden="0" w:qFormat="1"/>
    <w:lsdException w:name="annotation subject" w:uiPriority="99"/>
    <w:lsdException w:name="Colorful List" w:uiPriority="72" w:semiHidden="0" w:unhideWhenUsed="0"/>
    <w:lsdException w:name="Table 3D effects 2" w:uiPriority="99"/>
    <w:lsdException w:name="Quote" w:uiPriority="29" w:semiHidden="0" w:unhideWhenUsed="0" w:qFormat="1"/>
    <w:lsdException w:name="Medium List 1 Accent 5" w:uiPriority="65" w:semiHidden="0" w:unhideWhenUsed="0" w:qFormat="1"/>
    <w:lsdException w:name="Table Grid 1" w:uiPriority="99"/>
    <w:lsdException w:name="index 8" w:uiPriority="99"/>
    <w:lsdException w:name="heading 3" w:uiPriority="9" w:semiHidden="0" w:qFormat="1"/>
    <w:lsdException w:name="annotation text" w:uiPriority="99"/>
    <w:lsdException w:name="Dark List Accent 4" w:uiPriority="70" w:semiHidden="0" w:unhideWhenUsed="0"/>
    <w:lsdException w:name="Medium Grid 1 Accent 5" w:uiPriority="67" w:semiHidden="0" w:unhideWhenUsed="0" w:qFormat="1"/>
    <w:lsdException w:name="Light Grid" w:uiPriority="62" w:semiHidden="0" w:unhideWhenUsed="0" w:qFormat="1"/>
    <w:lsdException w:name="Table Web 3" w:uiPriority="99"/>
    <w:lsdException w:name="Medium Shading 2 Accent 5" w:uiPriority="64" w:semiHidden="0" w:unhideWhenUsed="0" w:qFormat="1"/>
    <w:lsdException w:name="Medium Shading 2 Accent 2" w:uiPriority="64" w:semiHidden="0" w:unhideWhenUsed="0" w:qFormat="1"/>
    <w:lsdException w:name="Table Columns 4" w:uiPriority="99"/>
    <w:lsdException w:name="Colorful Shading" w:uiPriority="71" w:semiHidden="0" w:unhideWhenUsed="0"/>
    <w:lsdException w:name="Table List 4" w:uiPriority="99"/>
    <w:lsdException w:name="Table Professional" w:uiPriority="99"/>
    <w:lsdException w:name="Colorful List Accent 6" w:uiPriority="72" w:semiHidden="0" w:unhideWhenUsed="0"/>
    <w:lsdException w:name="Medium Grid 2 Accent 3" w:uiPriority="68" w:semiHidden="0" w:unhideWhenUsed="0" w:qFormat="1"/>
    <w:lsdException w:name="Colorful Shading Accent 4" w:uiPriority="71" w:semiHidden="0" w:unhideWhenUsed="0"/>
    <w:lsdException w:name="Light Shading Accent 6" w:uiPriority="60" w:semiHidden="0" w:unhideWhenUsed="0"/>
    <w:lsdException w:name="Colorful Grid Accent 6" w:uiPriority="73" w:semiHidden="0" w:unhideWhenUsed="0"/>
    <w:lsdException w:name="Light List Accent 2" w:uiPriority="61" w:semiHidden="0" w:unhideWhenUsed="0"/>
    <w:lsdException w:name="Colorful List Accent 2" w:uiPriority="72" w:semiHidden="0" w:unhideWhenUsed="0"/>
    <w:lsdException w:name="Light Shading Accent 2" w:uiPriority="60" w:semiHidden="0" w:unhideWhenUsed="0"/>
    <w:lsdException w:name="Colorful Grid Accent 2" w:uiPriority="73" w:semiHidden="0" w:unhideWhenUsed="0"/>
    <w:lsdException w:name="Table Grid 7" w:uiPriority="99"/>
    <w:lsdException w:name="List 2" w:uiPriority="99" w:semiHidden="0" w:qFormat="1"/>
    <w:lsdException w:name="toc 8" w:uiPriority="39"/>
    <w:lsdException w:name="Light List Accent 6" w:uiPriority="61" w:semiHidden="0" w:unhideWhenUsed="0" w:qFormat="1"/>
    <w:lsdException w:name="Light List Accent 1" w:uiPriority="61" w:semiHidden="0" w:unhideWhenUsed="0"/>
    <w:lsdException w:name="Light Grid Accent 6" w:uiPriority="62" w:semiHidden="0" w:unhideWhenUsed="0" w:qFormat="1"/>
    <w:lsdException w:name="envelope return" w:uiPriority="99"/>
    <w:lsdException w:name="Light Grid Accent 1" w:uiPriority="62" w:semiHidden="0" w:unhideWhenUsed="0" w:qFormat="1"/>
    <w:lsdException w:name="toc 2" w:uiPriority="39"/>
    <w:lsdException w:name="endnote text" w:uiPriority="99"/>
    <w:lsdException w:name="Table Contemporary" w:uiPriority="99"/>
    <w:lsdException w:name="HTML Preformatted" w:uiPriority="99"/>
    <w:lsdException w:name="List Number" w:uiPriority="99" w:semiHidden="0" w:qFormat="1"/>
    <w:lsdException w:name="Medium List 1 Accent 6" w:uiPriority="65" w:semiHidden="0" w:unhideWhenUsed="0" w:qFormat="1"/>
    <w:lsdException w:name="Light List Accent 5" w:uiPriority="61" w:semiHidden="0" w:unhideWhenUsed="0" w:qFormat="1"/>
    <w:lsdException w:name="HTML Sample" w:uiPriority="99"/>
    <w:lsdException w:name="heading 4" w:uiPriority="9" w:qFormat="1"/>
    <w:lsdException w:name="Medium Grid 3 Accent 6" w:uiPriority="69" w:semiHidden="0" w:unhideWhenUsed="0" w:qFormat="1"/>
    <w:lsdException w:name="Medium Grid 3 Accent 5" w:uiPriority="69" w:semiHidden="0" w:unhideWhenUsed="0" w:qFormat="1"/>
    <w:lsdException w:name="List Number 5" w:uiPriority="99"/>
    <w:lsdException w:name="Subtitle" w:uiPriority="11" w:semiHidden="0" w:unhideWhenUsed="0" w:qFormat="1"/>
    <w:lsdException w:name="Normal (Web)" w:uiPriority="99"/>
    <w:lsdException w:name="Medium List 2 Accent 3" w:uiPriority="66" w:semiHidden="0" w:unhideWhenUsed="0" w:qFormat="1"/>
    <w:lsdException w:name="Medium Shading 1 Accent 5" w:uiPriority="63" w:semiHidden="0" w:unhideWhenUsed="0" w:qFormat="1"/>
    <w:lsdException w:name="Medium Grid 3 Accent 1" w:uiPriority="69" w:semiHidden="0" w:unhideWhenUsed="0" w:qFormat="1"/>
    <w:lsdException w:name="List Continue 3" w:uiPriority="99" w:semiHidden="0" w:qFormat="1"/>
    <w:lsdException w:name="List Number 2" w:uiPriority="99" w:semiHidden="0" w:qFormat="1"/>
    <w:lsdException w:name="Table Simple 1" w:uiPriority="99"/>
    <w:lsdException w:name="Medium Grid 3 Accent 3" w:uiPriority="69" w:semiHidden="0" w:unhideWhenUsed="0" w:qFormat="1"/>
    <w:lsdException w:name="List Continue" w:uiPriority="99" w:semiHidden="0" w:qFormat="1"/>
    <w:lsdException w:name="Medium Shading 2 Accent 3" w:uiPriority="64" w:semiHidden="0" w:unhideWhenUsed="0" w:qFormat="1"/>
    <w:lsdException w:name="Table Grid 5" w:uiPriority="99"/>
    <w:lsdException w:name="toc 6" w:uiPriority="39"/>
    <w:lsdException w:name="Table Simple 3" w:uiPriority="99"/>
    <w:lsdException w:name="Dark List Accent 6" w:uiPriority="70" w:semiHidden="0" w:unhideWhenUsed="0"/>
    <w:lsdException w:name="Dark List Accent 5" w:uiPriority="70" w:semiHidden="0" w:unhideWhenUsed="0"/>
    <w:lsdException w:name="Table Classic 4" w:uiPriority="99"/>
    <w:lsdException w:name="Table Classic 3" w:uiPriority="99"/>
    <w:lsdException w:name="Table Grid" w:uiPriority="59" w:semiHidden="0" w:unhideWhenUsed="0"/>
    <w:lsdException w:name="List Bullet" w:uiPriority="99" w:semiHidden="0" w:qFormat="1"/>
    <w:lsdException w:name="Medium Shading 2 Accent 4" w:uiPriority="64" w:semiHidden="0" w:unhideWhenUsed="0" w:qFormat="1"/>
    <w:lsdException w:name="Normal Indent" w:uiPriority="99"/>
    <w:lsdException w:name="Medium List 1 Accent 2" w:uiPriority="65" w:semiHidden="0" w:unhideWhenUsed="0" w:qFormat="1"/>
    <w:lsdException w:name="Salutation" w:uiPriority="99"/>
    <w:lsdException w:name="Table Columns 2" w:uiPriority="99"/>
    <w:lsdException w:name="Medium Shading 2 Accent 6" w:uiPriority="64" w:semiHidden="0" w:unhideWhenUsed="0" w:qFormat="1"/>
    <w:lsdException w:name="Emphasis" w:uiPriority="20" w:semiHidden="0" w:unhideWhenUsed="0" w:qFormat="1"/>
    <w:lsdException w:name="Medium List 2" w:uiPriority="66" w:semiHidden="0" w:unhideWhenUsed="0" w:qFormat="1"/>
    <w:lsdException w:name="Medium Grid 2 Accent 4" w:uiPriority="68" w:semiHidden="0" w:unhideWhenUsed="0" w:qFormat="1"/>
    <w:lsdException w:name="header" w:uiPriority="99" w:semiHidden="0"/>
    <w:lsdException w:name="toa heading" w:uiPriority="99"/>
    <w:lsdException w:name="Dark List Accent 3" w:uiPriority="70" w:semiHidden="0" w:unhideWhenUsed="0"/>
    <w:lsdException w:name="Dark List" w:uiPriority="70" w:semiHidden="0" w:unhideWhenUsed="0"/>
    <w:lsdException w:name="index 2" w:uiPriority="99"/>
    <w:lsdException w:name="index 1" w:uiPriority="99"/>
    <w:lsdException w:name="List Bullet 4" w:uiPriority="99"/>
    <w:lsdException w:name="E-mail Signature" w:uiPriority="99"/>
    <w:lsdException w:name="Table Grid 4" w:uiPriority="99"/>
    <w:lsdException w:name="Colorful List Accent 4" w:uiPriority="72" w:semiHidden="0" w:unhideWhenUsed="0"/>
    <w:lsdException w:name="Colorful Grid Accent 4" w:uiPriority="73" w:semiHidden="0" w:unhideWhenUsed="0"/>
    <w:lsdException w:name="Light Shading Accent 4" w:uiPriority="60" w:semiHidden="0" w:unhideWhenUsed="0"/>
    <w:lsdException w:name="Light List" w:uiPriority="61" w:semiHidden="0" w:unhideWhenUsed="0"/>
    <w:lsdException w:name="index 5" w:uiPriority="99"/>
    <w:lsdException w:name="HTML Variable" w:uiPriority="99"/>
    <w:lsdException w:name="HTML Acronym" w:uiPriority="99"/>
    <w:lsdException w:name="List Bullet 5" w:uiPriority="99"/>
    <w:lsdException w:name="Light List Accent 3" w:uiPriority="61" w:semiHidden="0" w:unhideWhenUsed="0"/>
    <w:lsdException w:name="Table Web 2" w:uiPriority="99"/>
    <w:lsdException w:name="Medium Grid 1 Accent 3" w:uiPriority="67" w:semiHidden="0" w:unhideWhenUsed="0" w:qFormat="1"/>
    <w:lsdException w:name="Light Grid Accent 3" w:uiPriority="62" w:semiHidden="0" w:unhideWhenUsed="0" w:qFormat="1"/>
    <w:lsdException w:name="Colorful List Accent 1" w:uiPriority="72" w:semiHidden="0" w:unhideWhenUsed="0"/>
    <w:lsdException w:name="Light Shading Accent 1" w:uiPriority="60" w:semiHidden="0" w:unhideWhenUsed="0"/>
    <w:lsdException w:name="Colorful Grid Accent 1" w:uiPriority="73" w:semiHidden="0" w:unhideWhenUsed="0"/>
    <w:lsdException w:name="Medium List 2 Accent 5" w:uiPriority="66" w:semiHidden="0" w:unhideWhenUsed="0" w:qFormat="1"/>
    <w:lsdException w:name="toc 4" w:uiPriority="39"/>
    <w:lsdException w:name="Table Elegant" w:uiPriority="99"/>
    <w:lsdException w:name="Table Web 1" w:uiPriority="99"/>
    <w:lsdException w:name="Table List 6" w:uiPriority="99"/>
    <w:lsdException w:name="Light Grid Accent 5" w:uiPriority="62" w:semiHidden="0" w:unhideWhenUsed="0" w:qFormat="1"/>
    <w:lsdException w:name="Medium Grid 1 Accent 6" w:uiPriority="67" w:semiHidden="0" w:unhideWhenUsed="0" w:qFormat="1"/>
    <w:lsdException w:name="toc 3" w:uiPriority="39"/>
  </w:latentStyles>
  <w:style w:type="paragraph" w:styleId="000003">
    <w:name w:val="List Number 3"/>
    <w:basedOn w:val="00001c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table" w:styleId="00006c">
    <w:name w:val="Medium List 1 Accent 1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91">
    <w:name w:val="Dark List Accent 3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28" w:customStyle="1">
    <w:name w:val="Heading 6 Char"/>
    <w:basedOn w:val="00002f"/>
    <w:link w:val="000027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e">
    <w:name w:val="Medium Grid 1 Accent 5"/>
    <w:basedOn w:val="000030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a">
    <w:name w:val="List Continue"/>
    <w:basedOn w:val="00001c"/>
    <w:uiPriority w:val="99"/>
    <w:unhideWhenUsed w:val="1"/>
    <w:qFormat w:val="1"/>
    <w:pPr>
      <w:spacing w:after="120"/>
      <w:ind w:left="360"/>
      <w:contextualSpacing w:val="1"/>
    </w:pPr>
  </w:style>
  <w:style w:type="table" w:styleId="00005d">
    <w:name w:val="Medium Shading 1"/>
    <w:basedOn w:val="000030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42" w:customStyle="1">
    <w:name w:val="Body Text 2 Char"/>
    <w:basedOn w:val="00002f"/>
    <w:link w:val="000041"/>
    <w:uiPriority w:val="99"/>
    <w:qFormat w:val="1"/>
  </w:style>
  <w:style w:type="table" w:styleId="00004f">
    <w:name w:val="Light List"/>
    <w:basedOn w:val="000030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d">
    <w:name w:val="Medium Grid 3 Accent 6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table" w:styleId="000071">
    <w:name w:val="Medium List 1 Accent 6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92">
    <w:name w:val="Dark List Accent 4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0">
    <w:name w:val="Dark List Accent 2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51">
    <w:name w:val="Light List Accent 2"/>
    <w:basedOn w:val="000030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48">
    <w:name w:val="Light Shading"/>
    <w:basedOn w:val="000030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29">
    <w:name w:val="heading 7"/>
    <w:basedOn w:val="00001c"/>
    <w:next w:val="00001c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27">
    <w:name w:val="heading 6"/>
    <w:basedOn w:val="00001c"/>
    <w:next w:val="00001c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2b">
    <w:name w:val="heading 8"/>
    <w:basedOn w:val="00001c"/>
    <w:next w:val="00001c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ae">
    <w:name w:val="Quote"/>
    <w:basedOn w:val="00001c"/>
    <w:next w:val="00001c"/>
    <w:link w:val="0000af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7b">
    <w:name w:val="Medium Grid 1 Accent 2"/>
    <w:basedOn w:val="000030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a3">
    <w:name w:val="Colorful Grid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a9">
    <w:name w:val="Colorful Grid Accent 6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3">
    <w:name w:val="Medium Shading 1 Accent 6"/>
    <w:basedOn w:val="000030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9a">
    <w:name w:val="Colorful Shading Accent 5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4e">
    <w:name w:val="Light Shading Accent 6"/>
    <w:basedOn w:val="000030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</w:style>
  <w:style w:type="paragraph" w:styleId="000041">
    <w:name w:val="Body Text 2"/>
    <w:basedOn w:val="00001c"/>
    <w:link w:val="000042"/>
    <w:uiPriority w:val="99"/>
    <w:unhideWhenUsed w:val="1"/>
    <w:qFormat w:val="1"/>
    <w:pPr>
      <w:spacing w:after="120" w:line="480" w:lineRule="auto"/>
    </w:pPr>
  </w:style>
  <w:style w:type="paragraph" w:styleId="000031">
    <w:name w:val="macro"/>
    <w:link w:val="000032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9d">
    <w:name w:val="Colorful List Accent 1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7">
    <w:name w:val="Medium List 2 Accent 5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0">
    <w:name w:val="Light List Accent 1"/>
    <w:basedOn w:val="000030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0b">
    <w:name w:val="List Number"/>
    <w:basedOn w:val="00001c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character" w:styleId="0000af" w:customStyle="1">
    <w:name w:val="Quote Char"/>
    <w:basedOn w:val="00002f"/>
    <w:link w:val="0000ae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4">
    <w:name w:val="Medium Grid 2 Accent 4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8">
    <w:name w:val="Medium List 2 Accent 6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b">
    <w:name w:val="Colorful Shading Accent 6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</w:style>
  <w:style w:type="character" w:styleId="0000b4" w:customStyle="1">
    <w:name w:val="Subtle Reference"/>
    <w:basedOn w:val="00002f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000036" w:customStyle="1">
    <w:name w:val="Body Text 3 Char"/>
    <w:basedOn w:val="00002f"/>
    <w:link w:val="000035"/>
    <w:uiPriority w:val="99"/>
    <w:qFormat w:val="1"/>
    <w:rPr>
      <w:sz w:val="16"/>
      <w:szCs w:val="16"/>
    </w:rPr>
  </w:style>
  <w:style w:type="paragraph" w:styleId="0000b7" w:customStyle="1">
    <w:name w:val="TOC Heading"/>
    <w:basedOn w:val="00001d"/>
    <w:next w:val="00001c"/>
    <w:uiPriority w:val="39"/>
    <w:semiHidden w:val="1"/>
    <w:unhideWhenUsed w:val="1"/>
    <w:qFormat w:val="1"/>
    <w:pPr>
      <w:outlineLvl w:val="9"/>
    </w:pPr>
  </w:style>
  <w:style w:type="table" w:styleId="00006b">
    <w:name w:val="Medium List 1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38" w:customStyle="1">
    <w:name w:val="Body Text Char"/>
    <w:basedOn w:val="00002f"/>
    <w:link w:val="000037"/>
    <w:uiPriority w:val="99"/>
    <w:qFormat w:val="1"/>
  </w:style>
  <w:style w:type="table" w:styleId="000083">
    <w:name w:val="Medium Grid 2 Accent 3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99">
    <w:name w:val="Colorful Shading Accent 4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07">
    <w:name w:val="List Bullet 3"/>
    <w:basedOn w:val="00001c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76">
    <w:name w:val="Medium List 2 Accent 4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26" w:customStyle="1">
    <w:name w:val="Heading 5 Char"/>
    <w:basedOn w:val="00002f"/>
    <w:link w:val="000025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8f">
    <w:name w:val="Dark List Accent 1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</w:style>
  <w:style w:type="table" w:styleId="000068">
    <w:name w:val="Medium Shading 2 Accent 4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62">
    <w:name w:val="Medium Shading 1 Accent 5"/>
    <w:basedOn w:val="000030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</w:style>
  <w:style w:type="table" w:styleId="000073">
    <w:name w:val="Medium List 2 Accent 1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2 Accent 1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9">
    <w:name w:val="Medium Grid 1"/>
    <w:basedOn w:val="000030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</w:style>
  <w:style w:type="character" w:styleId="00001e" w:customStyle="1">
    <w:name w:val="Heading 1 Char"/>
    <w:basedOn w:val="00002f"/>
    <w:link w:val="00001d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7d">
    <w:name w:val="Medium Grid 1 Accent 4"/>
    <w:basedOn w:val="000030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paragraph" w:styleId="00003c">
    <w:name w:val="header"/>
    <w:basedOn w:val="00001c"/>
    <w:link w:val="00003d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a1">
    <w:name w:val="Colorful List Accent 5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96">
    <w:name w:val="Colorful Shading Accent 1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00009c">
    <w:name w:val="Colorful List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8">
    <w:name w:val="Colorful Shading Accent 3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0">
    <w:name w:val="Medium List 1 Accent 5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2f" w:default="1">
    <w:name w:val="Default Paragraph Font"/>
    <w:uiPriority w:val="1"/>
    <w:semiHidden w:val="1"/>
    <w:unhideWhenUsed w:val="1"/>
  </w:style>
  <w:style w:type="table" w:styleId="000057">
    <w:name w:val="Light Grid Accent 1"/>
    <w:basedOn w:val="000030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6">
    <w:name w:val="Medium Grid 2 Accent 6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</w:style>
  <w:style w:type="character" w:styleId="00002a" w:customStyle="1">
    <w:name w:val="Heading 7 Char"/>
    <w:basedOn w:val="00002f"/>
    <w:link w:val="000029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3b" w:customStyle="1">
    <w:name w:val="Footer Char"/>
    <w:basedOn w:val="00002f"/>
    <w:link w:val="000016"/>
    <w:uiPriority w:val="99"/>
  </w:style>
  <w:style w:type="table" w:styleId="0000a2">
    <w:name w:val="Colorful List Accent 6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33">
    <w:name w:val="List 3"/>
    <w:basedOn w:val="00001c"/>
    <w:uiPriority w:val="99"/>
    <w:unhideWhenUsed w:val="1"/>
    <w:qFormat w:val="1"/>
    <w:pPr>
      <w:ind w:left="1080" w:hanging="360"/>
      <w:contextualSpacing w:val="1"/>
    </w:pPr>
  </w:style>
  <w:style w:type="paragraph" w:styleId="000039">
    <w:name w:val="List 2"/>
    <w:basedOn w:val="00001c"/>
    <w:uiPriority w:val="99"/>
    <w:unhideWhenUsed w:val="1"/>
    <w:qFormat w:val="1"/>
    <w:pPr>
      <w:ind w:left="720" w:hanging="360"/>
      <w:contextualSpacing w:val="1"/>
    </w:pPr>
  </w:style>
  <w:style w:type="table" w:styleId="00004a">
    <w:name w:val="Light Shading Accent 2"/>
    <w:basedOn w:val="000030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5c">
    <w:name w:val="Light Grid Accent 6"/>
    <w:basedOn w:val="000030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30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d">
    <w:name w:val="heading 1"/>
    <w:basedOn w:val="00001c"/>
    <w:next w:val="00001c"/>
    <w:link w:val="00001e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85">
    <w:name w:val="Medium Grid 2 Accent 5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8">
    <w:name w:val="Light Grid Accent 2"/>
    <w:basedOn w:val="000030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00006a">
    <w:name w:val="Medium Shading 2 Accent 6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Medium Grid 3 Accent 3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character" w:styleId="000024" w:customStyle="1">
    <w:name w:val="Heading 4 Char"/>
    <w:basedOn w:val="00002f"/>
    <w:link w:val="000023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7">
    <w:name w:val="Colorful Shading Accent 2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60">
    <w:name w:val="Medium Shading 1 Accent 3"/>
    <w:basedOn w:val="000030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9">
    <w:name w:val="List Bullet 2"/>
    <w:basedOn w:val="00001c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88">
    <w:name w:val="Medium Grid 3 Accent 1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paragraph" w:styleId="00003e">
    <w:name w:val="Subtitle"/>
    <w:basedOn w:val="00001c"/>
    <w:next w:val="00001c"/>
    <w:link w:val="00003f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25">
    <w:name w:val="heading 5"/>
    <w:basedOn w:val="00001c"/>
    <w:next w:val="00001c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61">
    <w:name w:val="Medium Shading 1 Accent 4"/>
    <w:basedOn w:val="000030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46" w:customStyle="1">
    <w:name w:val="Title Char"/>
    <w:basedOn w:val="00002f"/>
    <w:link w:val="00004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2d">
    <w:name w:val="heading 9"/>
    <w:basedOn w:val="00001c"/>
    <w:next w:val="00001c"/>
    <w:link w:val="00002e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1c" w:default="1">
    <w:name w:val="Normal"/>
    <w:uiPriority w:val="0"/>
    <w:qFormat w:val="1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55">
    <w:name w:val="Light List Accent 6"/>
    <w:basedOn w:val="000030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43">
    <w:name w:val="List Continue 2"/>
    <w:basedOn w:val="00001c"/>
    <w:uiPriority w:val="99"/>
    <w:unhideWhenUsed w:val="1"/>
    <w:qFormat w:val="1"/>
    <w:pPr>
      <w:spacing w:after="120"/>
      <w:ind w:left="720"/>
      <w:contextualSpacing w:val="1"/>
    </w:pPr>
  </w:style>
  <w:style w:type="table" w:styleId="00005a">
    <w:name w:val="Light Grid Accent 4"/>
    <w:basedOn w:val="000030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a8">
    <w:name w:val="Colorful Grid Accent 5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paragraph" w:styleId="000045">
    <w:name w:val="Title"/>
    <w:basedOn w:val="00001c"/>
    <w:next w:val="00001c"/>
    <w:link w:val="000046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ad">
    <w:name w:val="List Paragraph"/>
    <w:basedOn w:val="00001c"/>
    <w:uiPriority w:val="34"/>
    <w:qFormat w:val="1"/>
    <w:pPr>
      <w:ind w:left="720"/>
      <w:contextualSpacing w:val="1"/>
    </w:pPr>
  </w:style>
  <w:style w:type="table" w:styleId="000056">
    <w:name w:val="Light Grid"/>
    <w:basedOn w:val="000030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a6">
    <w:name w:val="Colorful Grid Accent 3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character" w:styleId="0000ab">
    <w:name w:val="Emphasis"/>
    <w:basedOn w:val="00002f"/>
    <w:uiPriority w:val="20"/>
    <w:qFormat w:val="1"/>
    <w:rPr>
      <w:i w:val="1"/>
      <w:iCs w:val="1"/>
    </w:rPr>
  </w:style>
  <w:style w:type="paragraph" w:styleId="00000d">
    <w:name w:val="List Bullet"/>
    <w:basedOn w:val="00001c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0000b0">
    <w:name w:val="Intense Quote"/>
    <w:basedOn w:val="00001c"/>
    <w:next w:val="00001c"/>
    <w:link w:val="0000b1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b">
    <w:name w:val="Light Grid Accent 5"/>
    <w:basedOn w:val="000030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6f">
    <w:name w:val="Medium List 1 Accent 4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4">
    <w:name w:val="Light List Accent 5"/>
    <w:basedOn w:val="000030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character" w:styleId="0000b5" w:customStyle="1">
    <w:name w:val="Intense Reference"/>
    <w:basedOn w:val="00002f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b3" w:customStyle="1">
    <w:name w:val="Intense Emphasis"/>
    <w:basedOn w:val="00002f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7c">
    <w:name w:val="Medium Grid 1 Accent 3"/>
    <w:basedOn w:val="000030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5">
    <w:name w:val="Colorful Shading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</w:style>
  <w:style w:type="character" w:styleId="000022" w:customStyle="1">
    <w:name w:val="Heading 3 Char"/>
    <w:basedOn w:val="00002f"/>
    <w:link w:val="000021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5e">
    <w:name w:val="Medium Shading 1 Accent 1"/>
    <w:basedOn w:val="000030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2">
    <w:name w:val="Medium List 2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f">
    <w:name w:val="Medium Grid 1 Accent 6"/>
    <w:basedOn w:val="000030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66">
    <w:name w:val="Medium Shading 2 Accent 2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4b">
    <w:name w:val="Light Shading Accent 3"/>
    <w:basedOn w:val="000030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9">
    <w:name w:val="Medium Shading 2 Accent 5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44">
    <w:name w:val="List Continue 3"/>
    <w:basedOn w:val="00001c"/>
    <w:uiPriority w:val="99"/>
    <w:unhideWhenUsed w:val="1"/>
    <w:qFormat w:val="1"/>
    <w:pPr>
      <w:spacing w:after="120"/>
      <w:ind w:left="1080"/>
      <w:contextualSpacing w:val="1"/>
    </w:pPr>
  </w:style>
  <w:style w:type="table" w:styleId="000094">
    <w:name w:val="Dark List Accent 6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8b">
    <w:name w:val="Medium Grid 3 Accent 4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5f">
    <w:name w:val="Medium Shading 1 Accent 2"/>
    <w:basedOn w:val="000030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a7">
    <w:name w:val="Colorful Grid Accent 4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</w:style>
  <w:style w:type="paragraph" w:styleId="0000ac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9e">
    <w:name w:val="Colorful List Accent 2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89">
    <w:name w:val="Medium Grid 3 Accent 2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character" w:styleId="00003d" w:customStyle="1">
    <w:name w:val="Header Char"/>
    <w:basedOn w:val="00002f"/>
    <w:link w:val="00003c"/>
    <w:uiPriority w:val="99"/>
  </w:style>
  <w:style w:type="character" w:styleId="00003f" w:customStyle="1">
    <w:name w:val="Subtitle Char"/>
    <w:basedOn w:val="00002f"/>
    <w:link w:val="00003e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b2" w:customStyle="1">
    <w:name w:val="Subtle Emphasis"/>
    <w:basedOn w:val="00002f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4c">
    <w:name w:val="Light Shading Accent 4"/>
    <w:basedOn w:val="000030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37">
    <w:name w:val="Body Text"/>
    <w:basedOn w:val="00001c"/>
    <w:link w:val="000038"/>
    <w:uiPriority w:val="99"/>
    <w:unhideWhenUsed w:val="1"/>
    <w:qFormat w:val="1"/>
    <w:pPr>
      <w:spacing w:after="120"/>
    </w:pPr>
  </w:style>
  <w:style w:type="table" w:styleId="0000a0">
    <w:name w:val="Colorful List Accent 4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8c">
    <w:name w:val="Medium Grid 3 Accent 5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table" w:styleId="000052">
    <w:name w:val="Light List Accent 3"/>
    <w:basedOn w:val="000030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9f">
    <w:name w:val="Colorful List Accent 3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d">
    <w:name w:val="Medium List 1 Accent 2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2">
    <w:name w:val="Medium Grid 2 Accent 2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81">
    <w:name w:val="Medium Grid 2 Accent 1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2" w:customStyle="1">
    <w:name w:val="Macro Text Char"/>
    <w:basedOn w:val="00002f"/>
    <w:link w:val="000031"/>
    <w:uiPriority w:val="99"/>
    <w:qFormat w:val="1"/>
    <w:rPr>
      <w:rFonts w:ascii="Courier" w:hAnsi="Courier"/>
      <w:sz w:val="20"/>
      <w:szCs w:val="20"/>
    </w:rPr>
  </w:style>
  <w:style w:type="table" w:styleId="000087">
    <w:name w:val="Medium Grid 3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paragraph" w:styleId="000034">
    <w:name w:val="caption"/>
    <w:basedOn w:val="00001c"/>
    <w:next w:val="00001c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6e">
    <w:name w:val="Medium List 1 Accent 3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20" w:customStyle="1">
    <w:name w:val="Heading 2 Char"/>
    <w:basedOn w:val="00002f"/>
    <w:link w:val="00001f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7a">
    <w:name w:val="Medium Grid 1 Accent 1"/>
    <w:basedOn w:val="000030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74">
    <w:name w:val="Medium List 2 Accent 2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Medium Shading 2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5">
    <w:name w:val="List Number 2"/>
    <w:basedOn w:val="00001c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000016">
    <w:name w:val="footer"/>
    <w:basedOn w:val="00001c"/>
    <w:link w:val="00003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000040">
    <w:name w:val="List"/>
    <w:basedOn w:val="00001c"/>
    <w:uiPriority w:val="99"/>
    <w:unhideWhenUsed w:val="1"/>
    <w:qFormat w:val="1"/>
    <w:pPr>
      <w:ind w:left="360" w:hanging="360"/>
      <w:contextualSpacing w:val="1"/>
    </w:pPr>
  </w:style>
  <w:style w:type="table" w:styleId="000093">
    <w:name w:val="Dark List Accent 5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3">
    <w:name w:val="heading 4"/>
    <w:basedOn w:val="00001c"/>
    <w:next w:val="00001c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a5">
    <w:name w:val="Colorful Grid Accent 2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</w:style>
  <w:style w:type="paragraph" w:styleId="000021">
    <w:name w:val="heading 3"/>
    <w:basedOn w:val="00001c"/>
    <w:next w:val="00001c"/>
    <w:link w:val="000022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0000aa">
    <w:name w:val="Strong"/>
    <w:basedOn w:val="00002f"/>
    <w:uiPriority w:val="22"/>
    <w:qFormat w:val="1"/>
    <w:rPr>
      <w:b w:val="1"/>
      <w:bCs w:val="1"/>
    </w:rPr>
  </w:style>
  <w:style w:type="table" w:styleId="000067">
    <w:name w:val="Medium Shading 2 Accent 3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4d">
    <w:name w:val="Light Shading Accent 5"/>
    <w:basedOn w:val="000030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</w:style>
  <w:style w:type="paragraph" w:styleId="000035">
    <w:name w:val="Body Text 3"/>
    <w:basedOn w:val="00001c"/>
    <w:link w:val="000036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47">
    <w:name w:val="Table Grid"/>
    <w:basedOn w:val="00003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e" w:customStyle="1">
    <w:name w:val="Heading 9 Char"/>
    <w:basedOn w:val="00002f"/>
    <w:link w:val="00002d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3">
    <w:name w:val="Light List Accent 4"/>
    <w:basedOn w:val="000030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8e">
    <w:name w:val="Dark List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0">
    <w:name w:val="Medium Grid 2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</w:style>
  <w:style w:type="paragraph" w:styleId="00001f">
    <w:name w:val="heading 2"/>
    <w:basedOn w:val="00001c"/>
    <w:next w:val="00001c"/>
    <w:link w:val="000020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59">
    <w:name w:val="Light Grid Accent 3"/>
    <w:basedOn w:val="000030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4">
    <w:name w:val="Colorful Grid Accent 1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character" w:styleId="00002c" w:customStyle="1">
    <w:name w:val="Heading 8 Char"/>
    <w:basedOn w:val="00002f"/>
    <w:link w:val="00002b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49">
    <w:name w:val="Light Shading Accent 1"/>
    <w:basedOn w:val="000030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b6" w:customStyle="1">
    <w:name w:val="Book Title"/>
    <w:basedOn w:val="00002f"/>
    <w:uiPriority w:val="33"/>
    <w:qFormat w:val="1"/>
    <w:rPr>
      <w:b w:val="1"/>
      <w:bCs w:val="1"/>
      <w:smallCaps w:val="1"/>
      <w:spacing w:val="5"/>
    </w:rPr>
  </w:style>
  <w:style w:type="table" w:styleId="000075">
    <w:name w:val="Medium List 2 Accent 3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b1" w:customStyle="1">
    <w:name w:val="Intense Quote Char"/>
    <w:basedOn w:val="00002f"/>
    <w:link w:val="0000b0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7" Type="http://schemas.openxmlformats.org/officeDocument/2006/relationships/footer" Target="footer1.xml" /><Relationship Id="rId8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2026-10-19T22:56:57Z</dcterms:created>
  <dcterms:modified xsi:type="dcterms:W3CDTF">2026-10-19T22:56:57Z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eyJoZGlkIjoiYjAwYjE3YmM1N2Q5YWQ5YTA2MzNjMmQzYTMwZTBmMmYiLCJ1c2VySWQiOiI1MzIwNjkwMjYifQ==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94EB20B9909349749DDB58E96EF0028E_12</vt:lpwstr>
  </property>
</Properties>
</file>